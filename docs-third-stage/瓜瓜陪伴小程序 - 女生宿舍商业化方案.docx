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CFE2F">
      <w:pPr>
        <w:pStyle w:val="31"/>
        <w:jc w:val="center"/>
      </w:pPr>
      <w:r>
        <w:t>瓜瓜陪伴小程序 - 女生宿舍商业化方案</w:t>
      </w:r>
    </w:p>
    <w:p w14:paraId="6358354A">
      <w:pPr>
        <w:jc w:val="center"/>
      </w:pPr>
      <w:bookmarkStart w:id="0" w:name="_GoBack"/>
      <w:r>
        <w:t>第三阶段 · 商业化系统设计</w:t>
      </w:r>
      <w:bookmarkEnd w:id="0"/>
    </w:p>
    <w:p w14:paraId="558D81DC"/>
    <w:p w14:paraId="7ECBE0C4">
      <w:r>
        <w:t>版本：V1.0</w:t>
      </w:r>
    </w:p>
    <w:p w14:paraId="3DD246CB">
      <w:r>
        <w:t>创建日期：2026 年 3 月 17 日</w:t>
      </w:r>
    </w:p>
    <w:p w14:paraId="288FCF3E">
      <w:r>
        <w:t>决策人：女王大人 👑</w:t>
      </w:r>
    </w:p>
    <w:p w14:paraId="297B8396">
      <w:r>
        <w:t>撰写：瓜瓜陪伴项目组</w:t>
      </w:r>
    </w:p>
    <w:p w14:paraId="0D9B4EF6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一、项目概述</w:t>
      </w:r>
    </w:p>
    <w:p w14:paraId="69075CD6">
      <w:pPr>
        <w:pStyle w:val="4"/>
      </w:pPr>
      <w:r>
        <w:t>1.1 产品定位</w:t>
      </w:r>
    </w:p>
    <w:p w14:paraId="5B84D60A">
      <w:r>
        <w:t>瓜瓜陪伴小程序 - 女生宿舍情感陪伴社区</w:t>
      </w:r>
    </w:p>
    <w:p w14:paraId="067ED4D8">
      <w:r>
        <w:t>不是聊天工具，而是「情感陪伴小窝」——低压力、高陪伴、强仪式感</w:t>
      </w:r>
    </w:p>
    <w:p w14:paraId="72A99C75">
      <w:pPr>
        <w:pStyle w:val="4"/>
      </w:pPr>
      <w:r>
        <w:t>1.2 核心关键词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13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227EC">
            <w:pPr>
              <w:spacing w:after="0" w:line="240" w:lineRule="auto"/>
            </w:pPr>
            <w:r>
              <w:rPr>
                <w:b/>
              </w:rPr>
              <w:t>低压力</w:t>
            </w:r>
          </w:p>
        </w:tc>
        <w:tc>
          <w:tcPr>
            <w:tcW w:w="2880" w:type="dxa"/>
          </w:tcPr>
          <w:p w14:paraId="418C5571">
            <w:pPr>
              <w:spacing w:after="0" w:line="240" w:lineRule="auto"/>
            </w:pPr>
            <w:r>
              <w:rPr>
                <w:b/>
              </w:rPr>
              <w:t>高陪伴</w:t>
            </w:r>
          </w:p>
        </w:tc>
        <w:tc>
          <w:tcPr>
            <w:tcW w:w="2880" w:type="dxa"/>
          </w:tcPr>
          <w:p w14:paraId="725AC726">
            <w:pPr>
              <w:spacing w:after="0" w:line="240" w:lineRule="auto"/>
            </w:pPr>
            <w:r>
              <w:rPr>
                <w:b/>
              </w:rPr>
              <w:t>强仪式感</w:t>
            </w:r>
          </w:p>
        </w:tc>
      </w:tr>
      <w:tr w14:paraId="54CA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E6DF49">
            <w:pPr>
              <w:spacing w:after="0" w:line="240" w:lineRule="auto"/>
            </w:pPr>
            <w:r>
              <w:t>不想说话可以不说话，打卡就行</w:t>
            </w:r>
          </w:p>
        </w:tc>
        <w:tc>
          <w:tcPr>
            <w:tcW w:w="2880" w:type="dxa"/>
          </w:tcPr>
          <w:p w14:paraId="4EB5D95F">
            <w:pPr>
              <w:spacing w:after="0" w:line="240" w:lineRule="auto"/>
            </w:pPr>
            <w:r>
              <w:t>AI+ 真人双重陪伴，永远有人回应</w:t>
            </w:r>
          </w:p>
        </w:tc>
        <w:tc>
          <w:tcPr>
            <w:tcW w:w="2880" w:type="dxa"/>
          </w:tcPr>
          <w:p w14:paraId="1EE21F4D">
            <w:pPr>
              <w:spacing w:after="0" w:line="240" w:lineRule="auto"/>
            </w:pPr>
            <w:r>
              <w:t>晚安、纪念日、成就，让每一天都有意义</w:t>
            </w:r>
          </w:p>
        </w:tc>
      </w:tr>
    </w:tbl>
    <w:p w14:paraId="25B46F05">
      <w:pPr>
        <w:rPr>
          <w:b/>
          <w:bCs/>
        </w:rPr>
      </w:pPr>
    </w:p>
    <w:p w14:paraId="28AC5AE5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二、货币体系设计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59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E77E02">
            <w:pPr>
              <w:spacing w:after="0" w:line="240" w:lineRule="auto"/>
            </w:pPr>
            <w:r>
              <w:rPr>
                <w:b/>
              </w:rPr>
              <w:t>货币类型</w:t>
            </w:r>
          </w:p>
        </w:tc>
        <w:tc>
          <w:tcPr>
            <w:tcW w:w="2160" w:type="dxa"/>
          </w:tcPr>
          <w:p w14:paraId="761F98D6">
            <w:pPr>
              <w:spacing w:after="0" w:line="240" w:lineRule="auto"/>
            </w:pPr>
            <w:r>
              <w:rPr>
                <w:b/>
              </w:rPr>
              <w:t>定位</w:t>
            </w:r>
          </w:p>
        </w:tc>
        <w:tc>
          <w:tcPr>
            <w:tcW w:w="2160" w:type="dxa"/>
          </w:tcPr>
          <w:p w14:paraId="405376E0">
            <w:pPr>
              <w:spacing w:after="0" w:line="240" w:lineRule="auto"/>
            </w:pPr>
            <w:r>
              <w:rPr>
                <w:b/>
              </w:rPr>
              <w:t>获取方式</w:t>
            </w:r>
          </w:p>
        </w:tc>
        <w:tc>
          <w:tcPr>
            <w:tcW w:w="2160" w:type="dxa"/>
          </w:tcPr>
          <w:p w14:paraId="45C79DFB">
            <w:pPr>
              <w:spacing w:after="0" w:line="240" w:lineRule="auto"/>
            </w:pPr>
            <w:r>
              <w:rPr>
                <w:b/>
              </w:rPr>
              <w:t>主要用途</w:t>
            </w:r>
          </w:p>
        </w:tc>
      </w:tr>
      <w:tr w14:paraId="0B98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29B054">
            <w:pPr>
              <w:spacing w:after="0" w:line="240" w:lineRule="auto"/>
            </w:pPr>
            <w:r>
              <w:t>星光值</w:t>
            </w:r>
          </w:p>
        </w:tc>
        <w:tc>
          <w:tcPr>
            <w:tcW w:w="2160" w:type="dxa"/>
          </w:tcPr>
          <w:p w14:paraId="28E3177B">
            <w:pPr>
              <w:spacing w:after="0" w:line="240" w:lineRule="auto"/>
            </w:pPr>
            <w:r>
              <w:t>基础货币 + 折扣权益</w:t>
            </w:r>
          </w:p>
        </w:tc>
        <w:tc>
          <w:tcPr>
            <w:tcW w:w="2160" w:type="dxa"/>
          </w:tcPr>
          <w:p w14:paraId="7E22F128">
            <w:pPr>
              <w:spacing w:after="0" w:line="240" w:lineRule="auto"/>
            </w:pPr>
            <w:r>
              <w:t>个人任务</w:t>
            </w:r>
          </w:p>
        </w:tc>
        <w:tc>
          <w:tcPr>
            <w:tcW w:w="2160" w:type="dxa"/>
          </w:tcPr>
          <w:p w14:paraId="047782D3">
            <w:pPr>
              <w:spacing w:after="0" w:line="240" w:lineRule="auto"/>
            </w:pPr>
            <w:r>
              <w:t>爻光晶舍折扣（9 折→7 折）</w:t>
            </w:r>
          </w:p>
        </w:tc>
      </w:tr>
      <w:tr w14:paraId="2405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CB374F">
            <w:pPr>
              <w:spacing w:after="0" w:line="240" w:lineRule="auto"/>
            </w:pPr>
            <w:r>
              <w:t>晶钻</w:t>
            </w:r>
          </w:p>
        </w:tc>
        <w:tc>
          <w:tcPr>
            <w:tcW w:w="2160" w:type="dxa"/>
          </w:tcPr>
          <w:p w14:paraId="21792F91">
            <w:pPr>
              <w:spacing w:after="0" w:line="240" w:lineRule="auto"/>
            </w:pPr>
            <w:r>
              <w:t>高级货币 + 专属权益</w:t>
            </w:r>
          </w:p>
        </w:tc>
        <w:tc>
          <w:tcPr>
            <w:tcW w:w="2160" w:type="dxa"/>
          </w:tcPr>
          <w:p w14:paraId="40AE534E">
            <w:pPr>
              <w:spacing w:after="0" w:line="240" w:lineRule="auto"/>
            </w:pPr>
            <w:r>
              <w:t>集体任务</w:t>
            </w:r>
          </w:p>
        </w:tc>
        <w:tc>
          <w:tcPr>
            <w:tcW w:w="2160" w:type="dxa"/>
          </w:tcPr>
          <w:p w14:paraId="116A1358">
            <w:pPr>
              <w:spacing w:after="0" w:line="240" w:lineRule="auto"/>
            </w:pPr>
            <w:r>
              <w:t>爻光晶舍现金抵扣（10:1）</w:t>
            </w:r>
          </w:p>
        </w:tc>
      </w:tr>
      <w:tr w14:paraId="4BEA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74EA3D">
            <w:pPr>
              <w:spacing w:after="0" w:line="240" w:lineRule="auto"/>
            </w:pPr>
            <w:r>
              <w:t>现金</w:t>
            </w:r>
          </w:p>
        </w:tc>
        <w:tc>
          <w:tcPr>
            <w:tcW w:w="2160" w:type="dxa"/>
          </w:tcPr>
          <w:p w14:paraId="5989E4B9">
            <w:pPr>
              <w:spacing w:after="0" w:line="240" w:lineRule="auto"/>
            </w:pPr>
            <w:r>
              <w:t>法定货币</w:t>
            </w:r>
          </w:p>
        </w:tc>
        <w:tc>
          <w:tcPr>
            <w:tcW w:w="2160" w:type="dxa"/>
          </w:tcPr>
          <w:p w14:paraId="699879C6">
            <w:pPr>
              <w:spacing w:after="0" w:line="240" w:lineRule="auto"/>
            </w:pPr>
            <w:r>
              <w:t>微信支付</w:t>
            </w:r>
          </w:p>
        </w:tc>
        <w:tc>
          <w:tcPr>
            <w:tcW w:w="2160" w:type="dxa"/>
          </w:tcPr>
          <w:p w14:paraId="5AFDBB28">
            <w:pPr>
              <w:spacing w:after="0" w:line="240" w:lineRule="auto"/>
            </w:pPr>
            <w:r>
              <w:t>购买水晶产品</w:t>
            </w:r>
          </w:p>
        </w:tc>
      </w:tr>
    </w:tbl>
    <w:p w14:paraId="1D6F654B"/>
    <w:p w14:paraId="4EB30651">
      <w:r>
        <w:t>⚠️ 核心规则：星光值和晶钻在爻光晶舍不可叠加使用，二选一！</w:t>
      </w:r>
    </w:p>
    <w:p w14:paraId="5C15F27E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三、星光值系统</w:t>
      </w:r>
    </w:p>
    <w:p w14:paraId="29E94544">
      <w:pPr>
        <w:pStyle w:val="4"/>
      </w:pPr>
      <w:r>
        <w:t>3.1 每日任务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E77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EBF7EB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1440" w:type="dxa"/>
          </w:tcPr>
          <w:p w14:paraId="2434A8BA">
            <w:pPr>
              <w:spacing w:after="0" w:line="240" w:lineRule="auto"/>
            </w:pPr>
            <w:r>
              <w:rPr>
                <w:b/>
              </w:rPr>
              <w:t>星光值</w:t>
            </w:r>
          </w:p>
        </w:tc>
        <w:tc>
          <w:tcPr>
            <w:tcW w:w="1440" w:type="dxa"/>
          </w:tcPr>
          <w:p w14:paraId="3DE9A980">
            <w:pPr>
              <w:spacing w:after="0" w:line="240" w:lineRule="auto"/>
            </w:pPr>
            <w:r>
              <w:rPr>
                <w:b/>
              </w:rPr>
              <w:t>对象</w:t>
            </w:r>
          </w:p>
        </w:tc>
        <w:tc>
          <w:tcPr>
            <w:tcW w:w="1440" w:type="dxa"/>
          </w:tcPr>
          <w:p w14:paraId="50ED004C">
            <w:pPr>
              <w:spacing w:after="0" w:line="240" w:lineRule="auto"/>
            </w:pPr>
            <w:r>
              <w:rPr>
                <w:b/>
              </w:rPr>
              <w:t>条件</w:t>
            </w:r>
          </w:p>
        </w:tc>
        <w:tc>
          <w:tcPr>
            <w:tcW w:w="1440" w:type="dxa"/>
          </w:tcPr>
          <w:p w14:paraId="5DA28250">
            <w:pPr>
              <w:spacing w:after="0" w:line="240" w:lineRule="auto"/>
            </w:pPr>
            <w:r>
              <w:rPr>
                <w:b/>
              </w:rPr>
              <w:t>限制</w:t>
            </w:r>
          </w:p>
        </w:tc>
        <w:tc>
          <w:tcPr>
            <w:tcW w:w="1440" w:type="dxa"/>
          </w:tcPr>
          <w:p w14:paraId="2D917F6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E0DD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BA3488">
            <w:pPr>
              <w:spacing w:after="0" w:line="240" w:lineRule="auto"/>
            </w:pPr>
            <w:r>
              <w:t>早安签到</w:t>
            </w:r>
          </w:p>
        </w:tc>
        <w:tc>
          <w:tcPr>
            <w:tcW w:w="1440" w:type="dxa"/>
          </w:tcPr>
          <w:p w14:paraId="2FE6CE84">
            <w:pPr>
              <w:spacing w:after="0" w:line="240" w:lineRule="auto"/>
            </w:pPr>
            <w:r>
              <w:t>+10</w:t>
            </w:r>
          </w:p>
        </w:tc>
        <w:tc>
          <w:tcPr>
            <w:tcW w:w="1440" w:type="dxa"/>
          </w:tcPr>
          <w:p w14:paraId="65AA1FF0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5BA2C312">
            <w:pPr>
              <w:spacing w:after="0" w:line="240" w:lineRule="auto"/>
            </w:pPr>
            <w:r>
              <w:t>09:00 前</w:t>
            </w:r>
          </w:p>
        </w:tc>
        <w:tc>
          <w:tcPr>
            <w:tcW w:w="1440" w:type="dxa"/>
          </w:tcPr>
          <w:p w14:paraId="33457EE1">
            <w:pPr>
              <w:spacing w:after="0" w:line="240" w:lineRule="auto"/>
            </w:pPr>
            <w:r>
              <w:t>1 次/日</w:t>
            </w:r>
          </w:p>
        </w:tc>
        <w:tc>
          <w:tcPr>
            <w:tcW w:w="1440" w:type="dxa"/>
          </w:tcPr>
          <w:p w14:paraId="6AED13CB">
            <w:pPr>
              <w:spacing w:after="0" w:line="240" w:lineRule="auto"/>
            </w:pPr>
            <w:r>
              <w:t>培养早起</w:t>
            </w:r>
          </w:p>
        </w:tc>
      </w:tr>
      <w:tr w14:paraId="6228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C7CFE1">
            <w:pPr>
              <w:spacing w:after="0" w:line="240" w:lineRule="auto"/>
            </w:pPr>
            <w:r>
              <w:t>补签到</w:t>
            </w:r>
          </w:p>
        </w:tc>
        <w:tc>
          <w:tcPr>
            <w:tcW w:w="1440" w:type="dxa"/>
          </w:tcPr>
          <w:p w14:paraId="4743E82C">
            <w:pPr>
              <w:spacing w:after="0" w:line="240" w:lineRule="auto"/>
            </w:pPr>
            <w:r>
              <w:t>+5</w:t>
            </w:r>
          </w:p>
        </w:tc>
        <w:tc>
          <w:tcPr>
            <w:tcW w:w="1440" w:type="dxa"/>
          </w:tcPr>
          <w:p w14:paraId="69A34923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6C4CD1FF">
            <w:pPr>
              <w:spacing w:after="0" w:line="240" w:lineRule="auto"/>
            </w:pPr>
            <w:r>
              <w:t>错过 9 点</w:t>
            </w:r>
          </w:p>
        </w:tc>
        <w:tc>
          <w:tcPr>
            <w:tcW w:w="1440" w:type="dxa"/>
          </w:tcPr>
          <w:p w14:paraId="6CD72980">
            <w:pPr>
              <w:spacing w:after="0" w:line="240" w:lineRule="auto"/>
            </w:pPr>
            <w:r>
              <w:t>1 次/日</w:t>
            </w:r>
          </w:p>
        </w:tc>
        <w:tc>
          <w:tcPr>
            <w:tcW w:w="1440" w:type="dxa"/>
          </w:tcPr>
          <w:p w14:paraId="02FE2119">
            <w:pPr>
              <w:spacing w:after="0" w:line="240" w:lineRule="auto"/>
            </w:pPr>
            <w:r>
              <w:t>减半</w:t>
            </w:r>
          </w:p>
        </w:tc>
      </w:tr>
      <w:tr w14:paraId="22B9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C98D01">
            <w:pPr>
              <w:spacing w:after="0" w:line="240" w:lineRule="auto"/>
            </w:pPr>
            <w:r>
              <w:t>晚安签到</w:t>
            </w:r>
          </w:p>
        </w:tc>
        <w:tc>
          <w:tcPr>
            <w:tcW w:w="1440" w:type="dxa"/>
          </w:tcPr>
          <w:p w14:paraId="6074F373">
            <w:pPr>
              <w:spacing w:after="0" w:line="240" w:lineRule="auto"/>
            </w:pPr>
            <w:r>
              <w:t>+10</w:t>
            </w:r>
          </w:p>
        </w:tc>
        <w:tc>
          <w:tcPr>
            <w:tcW w:w="1440" w:type="dxa"/>
          </w:tcPr>
          <w:p w14:paraId="4454509D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39391198">
            <w:pPr>
              <w:spacing w:after="0" w:line="240" w:lineRule="auto"/>
            </w:pPr>
            <w:r>
              <w:t>23:00 前</w:t>
            </w:r>
          </w:p>
        </w:tc>
        <w:tc>
          <w:tcPr>
            <w:tcW w:w="1440" w:type="dxa"/>
          </w:tcPr>
          <w:p w14:paraId="5A543155">
            <w:pPr>
              <w:spacing w:after="0" w:line="240" w:lineRule="auto"/>
            </w:pPr>
            <w:r>
              <w:t>1 次/日</w:t>
            </w:r>
          </w:p>
        </w:tc>
        <w:tc>
          <w:tcPr>
            <w:tcW w:w="1440" w:type="dxa"/>
          </w:tcPr>
          <w:p w14:paraId="1AD19D41">
            <w:pPr>
              <w:spacing w:after="0" w:line="240" w:lineRule="auto"/>
            </w:pPr>
            <w:r>
              <w:t>规律作息</w:t>
            </w:r>
          </w:p>
        </w:tc>
      </w:tr>
      <w:tr w14:paraId="7FAE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52145E">
            <w:pPr>
              <w:spacing w:after="0" w:line="240" w:lineRule="auto"/>
            </w:pPr>
            <w:r>
              <w:t>分享心情</w:t>
            </w:r>
          </w:p>
        </w:tc>
        <w:tc>
          <w:tcPr>
            <w:tcW w:w="1440" w:type="dxa"/>
          </w:tcPr>
          <w:p w14:paraId="66AFEF04">
            <w:pPr>
              <w:spacing w:after="0" w:line="240" w:lineRule="auto"/>
            </w:pPr>
            <w:r>
              <w:t>+10/次</w:t>
            </w:r>
          </w:p>
        </w:tc>
        <w:tc>
          <w:tcPr>
            <w:tcW w:w="1440" w:type="dxa"/>
          </w:tcPr>
          <w:p w14:paraId="4A75C14E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0FCF28A1">
            <w:pPr>
              <w:spacing w:after="0" w:line="240" w:lineRule="auto"/>
            </w:pPr>
            <w:r>
              <w:t>文字 + 图片</w:t>
            </w:r>
          </w:p>
        </w:tc>
        <w:tc>
          <w:tcPr>
            <w:tcW w:w="1440" w:type="dxa"/>
          </w:tcPr>
          <w:p w14:paraId="505F054D">
            <w:pPr>
              <w:spacing w:after="0" w:line="240" w:lineRule="auto"/>
            </w:pPr>
            <w:r>
              <w:t>3 次/日</w:t>
            </w:r>
          </w:p>
        </w:tc>
        <w:tc>
          <w:tcPr>
            <w:tcW w:w="1440" w:type="dxa"/>
          </w:tcPr>
          <w:p w14:paraId="1B452C2E">
            <w:pPr>
              <w:spacing w:after="0" w:line="240" w:lineRule="auto"/>
            </w:pPr>
            <w:r>
              <w:t>记录生活</w:t>
            </w:r>
          </w:p>
        </w:tc>
      </w:tr>
      <w:tr w14:paraId="2DE7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51D43F0">
            <w:pPr>
              <w:spacing w:after="0" w:line="240" w:lineRule="auto"/>
            </w:pPr>
            <w:r>
              <w:t>查看舍友</w:t>
            </w:r>
          </w:p>
        </w:tc>
        <w:tc>
          <w:tcPr>
            <w:tcW w:w="1440" w:type="dxa"/>
          </w:tcPr>
          <w:p w14:paraId="6434F5BA">
            <w:pPr>
              <w:spacing w:after="0" w:line="240" w:lineRule="auto"/>
            </w:pPr>
            <w:r>
              <w:t>+5/次</w:t>
            </w:r>
          </w:p>
        </w:tc>
        <w:tc>
          <w:tcPr>
            <w:tcW w:w="1440" w:type="dxa"/>
          </w:tcPr>
          <w:p w14:paraId="786F7C74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52BC5835">
            <w:pPr>
              <w:spacing w:after="0" w:line="240" w:lineRule="auto"/>
            </w:pPr>
            <w:r>
              <w:t>查看心情</w:t>
            </w:r>
          </w:p>
        </w:tc>
        <w:tc>
          <w:tcPr>
            <w:tcW w:w="1440" w:type="dxa"/>
          </w:tcPr>
          <w:p w14:paraId="1BED339C">
            <w:pPr>
              <w:spacing w:after="0" w:line="240" w:lineRule="auto"/>
            </w:pPr>
            <w:r>
              <w:t>人数 -1</w:t>
            </w:r>
          </w:p>
        </w:tc>
        <w:tc>
          <w:tcPr>
            <w:tcW w:w="1440" w:type="dxa"/>
          </w:tcPr>
          <w:p w14:paraId="6ED2A270">
            <w:pPr>
              <w:spacing w:after="0" w:line="240" w:lineRule="auto"/>
            </w:pPr>
            <w:r>
              <w:t>促进关心</w:t>
            </w:r>
          </w:p>
        </w:tc>
      </w:tr>
      <w:tr w14:paraId="3E17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44023C">
            <w:pPr>
              <w:spacing w:after="0" w:line="240" w:lineRule="auto"/>
            </w:pPr>
            <w:r>
              <w:t>点赞动态</w:t>
            </w:r>
          </w:p>
        </w:tc>
        <w:tc>
          <w:tcPr>
            <w:tcW w:w="1440" w:type="dxa"/>
          </w:tcPr>
          <w:p w14:paraId="04349885">
            <w:pPr>
              <w:spacing w:after="0" w:line="240" w:lineRule="auto"/>
            </w:pPr>
            <w:r>
              <w:t>+3/次</w:t>
            </w:r>
          </w:p>
        </w:tc>
        <w:tc>
          <w:tcPr>
            <w:tcW w:w="1440" w:type="dxa"/>
          </w:tcPr>
          <w:p w14:paraId="7F8A5D79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6B198BDF">
            <w:pPr>
              <w:spacing w:after="0" w:line="240" w:lineRule="auto"/>
            </w:pPr>
            <w:r>
              <w:t>点赞</w:t>
            </w:r>
          </w:p>
        </w:tc>
        <w:tc>
          <w:tcPr>
            <w:tcW w:w="1440" w:type="dxa"/>
          </w:tcPr>
          <w:p w14:paraId="7B192231">
            <w:pPr>
              <w:spacing w:after="0" w:line="240" w:lineRule="auto"/>
            </w:pPr>
            <w:r>
              <w:t>10 次/日</w:t>
            </w:r>
          </w:p>
        </w:tc>
        <w:tc>
          <w:tcPr>
            <w:tcW w:w="1440" w:type="dxa"/>
          </w:tcPr>
          <w:p w14:paraId="0699316C">
            <w:pPr>
              <w:spacing w:after="0" w:line="240" w:lineRule="auto"/>
            </w:pPr>
            <w:r>
              <w:t>正向反馈</w:t>
            </w:r>
          </w:p>
        </w:tc>
      </w:tr>
      <w:tr w14:paraId="19FB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822C36">
            <w:pPr>
              <w:spacing w:after="0" w:line="240" w:lineRule="auto"/>
            </w:pPr>
            <w:r>
              <w:t>留言板</w:t>
            </w:r>
          </w:p>
        </w:tc>
        <w:tc>
          <w:tcPr>
            <w:tcW w:w="1440" w:type="dxa"/>
          </w:tcPr>
          <w:p w14:paraId="6451F019">
            <w:pPr>
              <w:spacing w:after="0" w:line="240" w:lineRule="auto"/>
            </w:pPr>
            <w:r>
              <w:t>+5/条</w:t>
            </w:r>
          </w:p>
        </w:tc>
        <w:tc>
          <w:tcPr>
            <w:tcW w:w="1440" w:type="dxa"/>
          </w:tcPr>
          <w:p w14:paraId="27029E2D">
            <w:pPr>
              <w:spacing w:after="0" w:line="240" w:lineRule="auto"/>
            </w:pPr>
            <w:r>
              <w:t>个人</w:t>
            </w:r>
          </w:p>
        </w:tc>
        <w:tc>
          <w:tcPr>
            <w:tcW w:w="1440" w:type="dxa"/>
          </w:tcPr>
          <w:p w14:paraId="65017AEE">
            <w:pPr>
              <w:spacing w:after="0" w:line="240" w:lineRule="auto"/>
            </w:pPr>
            <w:r>
              <w:t>留言</w:t>
            </w:r>
          </w:p>
        </w:tc>
        <w:tc>
          <w:tcPr>
            <w:tcW w:w="1440" w:type="dxa"/>
          </w:tcPr>
          <w:p w14:paraId="7A3332CE">
            <w:pPr>
              <w:spacing w:after="0" w:line="240" w:lineRule="auto"/>
            </w:pPr>
            <w:r>
              <w:t>10 条/日</w:t>
            </w:r>
          </w:p>
        </w:tc>
        <w:tc>
          <w:tcPr>
            <w:tcW w:w="1440" w:type="dxa"/>
          </w:tcPr>
          <w:p w14:paraId="0C202E98">
            <w:pPr>
              <w:spacing w:after="0" w:line="240" w:lineRule="auto"/>
            </w:pPr>
            <w:r>
              <w:t>专属交流</w:t>
            </w:r>
          </w:p>
        </w:tc>
      </w:tr>
    </w:tbl>
    <w:p w14:paraId="10DAA688">
      <w:pPr>
        <w:pStyle w:val="4"/>
      </w:pPr>
      <w:r>
        <w:t>3.2 折扣档位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DF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E0A9A9">
            <w:pPr>
              <w:spacing w:after="0" w:line="240" w:lineRule="auto"/>
            </w:pPr>
            <w:r>
              <w:rPr>
                <w:b/>
              </w:rPr>
              <w:t>档位</w:t>
            </w:r>
          </w:p>
        </w:tc>
        <w:tc>
          <w:tcPr>
            <w:tcW w:w="1728" w:type="dxa"/>
          </w:tcPr>
          <w:p w14:paraId="5A515AF6">
            <w:pPr>
              <w:spacing w:after="0" w:line="240" w:lineRule="auto"/>
            </w:pPr>
            <w:r>
              <w:rPr>
                <w:b/>
              </w:rPr>
              <w:t>星光值</w:t>
            </w:r>
          </w:p>
        </w:tc>
        <w:tc>
          <w:tcPr>
            <w:tcW w:w="1728" w:type="dxa"/>
          </w:tcPr>
          <w:p w14:paraId="583E1710">
            <w:pPr>
              <w:spacing w:after="0" w:line="240" w:lineRule="auto"/>
            </w:pPr>
            <w:r>
              <w:rPr>
                <w:b/>
              </w:rPr>
              <w:t>折扣</w:t>
            </w:r>
          </w:p>
        </w:tc>
        <w:tc>
          <w:tcPr>
            <w:tcW w:w="1728" w:type="dxa"/>
          </w:tcPr>
          <w:p w14:paraId="42EB1800">
            <w:pPr>
              <w:spacing w:after="0" w:line="240" w:lineRule="auto"/>
            </w:pPr>
            <w:r>
              <w:rPr>
                <w:b/>
              </w:rPr>
              <w:t>天数</w:t>
            </w:r>
          </w:p>
        </w:tc>
        <w:tc>
          <w:tcPr>
            <w:tcW w:w="1728" w:type="dxa"/>
          </w:tcPr>
          <w:p w14:paraId="6128E169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D93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478B95">
            <w:pPr>
              <w:spacing w:after="0" w:line="240" w:lineRule="auto"/>
            </w:pPr>
            <w:r>
              <w:t>第 1 档</w:t>
            </w:r>
          </w:p>
        </w:tc>
        <w:tc>
          <w:tcPr>
            <w:tcW w:w="1728" w:type="dxa"/>
          </w:tcPr>
          <w:p w14:paraId="07F27799">
            <w:pPr>
              <w:spacing w:after="0" w:line="240" w:lineRule="auto"/>
            </w:pPr>
            <w:r>
              <w:t>3000</w:t>
            </w:r>
          </w:p>
        </w:tc>
        <w:tc>
          <w:tcPr>
            <w:tcW w:w="1728" w:type="dxa"/>
          </w:tcPr>
          <w:p w14:paraId="2CE54060">
            <w:pPr>
              <w:spacing w:after="0" w:line="240" w:lineRule="auto"/>
            </w:pPr>
            <w:r>
              <w:t>9 折</w:t>
            </w:r>
          </w:p>
        </w:tc>
        <w:tc>
          <w:tcPr>
            <w:tcW w:w="1728" w:type="dxa"/>
          </w:tcPr>
          <w:p w14:paraId="38A55CC9">
            <w:pPr>
              <w:spacing w:after="0" w:line="240" w:lineRule="auto"/>
            </w:pPr>
            <w:r>
              <w:t>15 天</w:t>
            </w:r>
          </w:p>
        </w:tc>
        <w:tc>
          <w:tcPr>
            <w:tcW w:w="1728" w:type="dxa"/>
          </w:tcPr>
          <w:p w14:paraId="07A23F7A">
            <w:pPr>
              <w:spacing w:after="0" w:line="240" w:lineRule="auto"/>
            </w:pPr>
            <w:r>
              <w:t>新人福利</w:t>
            </w:r>
          </w:p>
        </w:tc>
      </w:tr>
      <w:tr w14:paraId="230E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1B987F8">
            <w:pPr>
              <w:spacing w:after="0" w:line="240" w:lineRule="auto"/>
            </w:pPr>
            <w:r>
              <w:t>第 2 档</w:t>
            </w:r>
          </w:p>
        </w:tc>
        <w:tc>
          <w:tcPr>
            <w:tcW w:w="1728" w:type="dxa"/>
          </w:tcPr>
          <w:p w14:paraId="0874E6D1">
            <w:pPr>
              <w:spacing w:after="0" w:line="240" w:lineRule="auto"/>
            </w:pPr>
            <w:r>
              <w:t>5000</w:t>
            </w:r>
          </w:p>
        </w:tc>
        <w:tc>
          <w:tcPr>
            <w:tcW w:w="1728" w:type="dxa"/>
          </w:tcPr>
          <w:p w14:paraId="51C7153C">
            <w:pPr>
              <w:spacing w:after="0" w:line="240" w:lineRule="auto"/>
            </w:pPr>
            <w:r>
              <w:t>85 折</w:t>
            </w:r>
          </w:p>
        </w:tc>
        <w:tc>
          <w:tcPr>
            <w:tcW w:w="1728" w:type="dxa"/>
          </w:tcPr>
          <w:p w14:paraId="40F863B1">
            <w:pPr>
              <w:spacing w:after="0" w:line="240" w:lineRule="auto"/>
            </w:pPr>
            <w:r>
              <w:t>25 天</w:t>
            </w:r>
          </w:p>
        </w:tc>
        <w:tc>
          <w:tcPr>
            <w:tcW w:w="1728" w:type="dxa"/>
          </w:tcPr>
          <w:p w14:paraId="70F9B5E0">
            <w:pPr>
              <w:spacing w:after="0" w:line="240" w:lineRule="auto"/>
            </w:pPr>
            <w:r>
              <w:t>轻度活跃</w:t>
            </w:r>
          </w:p>
        </w:tc>
      </w:tr>
      <w:tr w14:paraId="3F47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8B89CB">
            <w:pPr>
              <w:spacing w:after="0" w:line="240" w:lineRule="auto"/>
            </w:pPr>
            <w:r>
              <w:t>第 3 档</w:t>
            </w:r>
          </w:p>
        </w:tc>
        <w:tc>
          <w:tcPr>
            <w:tcW w:w="1728" w:type="dxa"/>
          </w:tcPr>
          <w:p w14:paraId="4677B4AD">
            <w:pPr>
              <w:spacing w:after="0" w:line="240" w:lineRule="auto"/>
            </w:pPr>
            <w:r>
              <w:t>8000</w:t>
            </w:r>
          </w:p>
        </w:tc>
        <w:tc>
          <w:tcPr>
            <w:tcW w:w="1728" w:type="dxa"/>
          </w:tcPr>
          <w:p w14:paraId="5B9C82BD">
            <w:pPr>
              <w:spacing w:after="0" w:line="240" w:lineRule="auto"/>
            </w:pPr>
            <w:r>
              <w:t>8 折</w:t>
            </w:r>
          </w:p>
        </w:tc>
        <w:tc>
          <w:tcPr>
            <w:tcW w:w="1728" w:type="dxa"/>
          </w:tcPr>
          <w:p w14:paraId="7E4FB100">
            <w:pPr>
              <w:spacing w:after="0" w:line="240" w:lineRule="auto"/>
            </w:pPr>
            <w:r>
              <w:t>40 天</w:t>
            </w:r>
          </w:p>
        </w:tc>
        <w:tc>
          <w:tcPr>
            <w:tcW w:w="1728" w:type="dxa"/>
          </w:tcPr>
          <w:p w14:paraId="4D405617">
            <w:pPr>
              <w:spacing w:after="0" w:line="240" w:lineRule="auto"/>
            </w:pPr>
            <w:r>
              <w:t>中度活跃</w:t>
            </w:r>
          </w:p>
        </w:tc>
      </w:tr>
      <w:tr w14:paraId="150E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7ACBBA">
            <w:pPr>
              <w:spacing w:after="0" w:line="240" w:lineRule="auto"/>
            </w:pPr>
            <w:r>
              <w:t>第 4 档</w:t>
            </w:r>
          </w:p>
        </w:tc>
        <w:tc>
          <w:tcPr>
            <w:tcW w:w="1728" w:type="dxa"/>
          </w:tcPr>
          <w:p w14:paraId="42F2F386">
            <w:pPr>
              <w:spacing w:after="0" w:line="240" w:lineRule="auto"/>
            </w:pPr>
            <w:r>
              <w:t>10000</w:t>
            </w:r>
          </w:p>
        </w:tc>
        <w:tc>
          <w:tcPr>
            <w:tcW w:w="1728" w:type="dxa"/>
          </w:tcPr>
          <w:p w14:paraId="7916C3AF">
            <w:pPr>
              <w:spacing w:after="0" w:line="240" w:lineRule="auto"/>
            </w:pPr>
            <w:r>
              <w:t>75 折</w:t>
            </w:r>
          </w:p>
        </w:tc>
        <w:tc>
          <w:tcPr>
            <w:tcW w:w="1728" w:type="dxa"/>
          </w:tcPr>
          <w:p w14:paraId="67E73899">
            <w:pPr>
              <w:spacing w:after="0" w:line="240" w:lineRule="auto"/>
            </w:pPr>
            <w:r>
              <w:t>50 天</w:t>
            </w:r>
          </w:p>
        </w:tc>
        <w:tc>
          <w:tcPr>
            <w:tcW w:w="1728" w:type="dxa"/>
          </w:tcPr>
          <w:p w14:paraId="7510E917">
            <w:pPr>
              <w:spacing w:after="0" w:line="240" w:lineRule="auto"/>
            </w:pPr>
            <w:r>
              <w:t>高度活跃</w:t>
            </w:r>
          </w:p>
        </w:tc>
      </w:tr>
      <w:tr w14:paraId="2C76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5CDC19">
            <w:pPr>
              <w:spacing w:after="0" w:line="240" w:lineRule="auto"/>
            </w:pPr>
            <w:r>
              <w:t>第 5 档</w:t>
            </w:r>
          </w:p>
        </w:tc>
        <w:tc>
          <w:tcPr>
            <w:tcW w:w="1728" w:type="dxa"/>
          </w:tcPr>
          <w:p w14:paraId="608EEACA">
            <w:pPr>
              <w:spacing w:after="0" w:line="240" w:lineRule="auto"/>
            </w:pPr>
            <w:r>
              <w:t>15000</w:t>
            </w:r>
          </w:p>
        </w:tc>
        <w:tc>
          <w:tcPr>
            <w:tcW w:w="1728" w:type="dxa"/>
          </w:tcPr>
          <w:p w14:paraId="23FA6DD1">
            <w:pPr>
              <w:spacing w:after="0" w:line="240" w:lineRule="auto"/>
            </w:pPr>
            <w:r>
              <w:t>7 折</w:t>
            </w:r>
          </w:p>
        </w:tc>
        <w:tc>
          <w:tcPr>
            <w:tcW w:w="1728" w:type="dxa"/>
          </w:tcPr>
          <w:p w14:paraId="1DE7E2EE">
            <w:pPr>
              <w:spacing w:after="0" w:line="240" w:lineRule="auto"/>
            </w:pPr>
            <w:r>
              <w:t>75 天</w:t>
            </w:r>
          </w:p>
        </w:tc>
        <w:tc>
          <w:tcPr>
            <w:tcW w:w="1728" w:type="dxa"/>
          </w:tcPr>
          <w:p w14:paraId="410AF4C8">
            <w:pPr>
              <w:spacing w:after="0" w:line="240" w:lineRule="auto"/>
            </w:pPr>
            <w:r>
              <w:t>超级忠实</w:t>
            </w:r>
          </w:p>
        </w:tc>
      </w:tr>
    </w:tbl>
    <w:p w14:paraId="48BB41FC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四、晶钻系统</w:t>
      </w:r>
    </w:p>
    <w:p w14:paraId="407C63EF">
      <w:pPr>
        <w:pStyle w:val="4"/>
      </w:pPr>
      <w:r>
        <w:t>4.1 获取规则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36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8A019E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1728" w:type="dxa"/>
          </w:tcPr>
          <w:p w14:paraId="5FEA2C75">
            <w:pPr>
              <w:spacing w:after="0" w:line="240" w:lineRule="auto"/>
            </w:pPr>
            <w:r>
              <w:rPr>
                <w:b/>
              </w:rPr>
              <w:t>晶钻</w:t>
            </w:r>
          </w:p>
        </w:tc>
        <w:tc>
          <w:tcPr>
            <w:tcW w:w="1728" w:type="dxa"/>
          </w:tcPr>
          <w:p w14:paraId="3B091562">
            <w:pPr>
              <w:spacing w:after="0" w:line="240" w:lineRule="auto"/>
            </w:pPr>
            <w:r>
              <w:rPr>
                <w:b/>
              </w:rPr>
              <w:t>对象</w:t>
            </w:r>
          </w:p>
        </w:tc>
        <w:tc>
          <w:tcPr>
            <w:tcW w:w="1728" w:type="dxa"/>
          </w:tcPr>
          <w:p w14:paraId="20B68389">
            <w:pPr>
              <w:spacing w:after="0" w:line="240" w:lineRule="auto"/>
            </w:pPr>
            <w:r>
              <w:rPr>
                <w:b/>
              </w:rPr>
              <w:t>频率</w:t>
            </w:r>
          </w:p>
        </w:tc>
        <w:tc>
          <w:tcPr>
            <w:tcW w:w="1728" w:type="dxa"/>
          </w:tcPr>
          <w:p w14:paraId="2C29429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533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477C0C">
            <w:pPr>
              <w:spacing w:after="0" w:line="240" w:lineRule="auto"/>
            </w:pPr>
            <w:r>
              <w:t>晚安宿舍</w:t>
            </w:r>
          </w:p>
        </w:tc>
        <w:tc>
          <w:tcPr>
            <w:tcW w:w="1728" w:type="dxa"/>
          </w:tcPr>
          <w:p w14:paraId="6FCB376E">
            <w:pPr>
              <w:spacing w:after="0" w:line="240" w:lineRule="auto"/>
            </w:pPr>
            <w:r>
              <w:t>+5/人</w:t>
            </w:r>
          </w:p>
        </w:tc>
        <w:tc>
          <w:tcPr>
            <w:tcW w:w="1728" w:type="dxa"/>
          </w:tcPr>
          <w:p w14:paraId="1FC714BE">
            <w:pPr>
              <w:spacing w:after="0" w:line="240" w:lineRule="auto"/>
            </w:pPr>
            <w:r>
              <w:t>全员</w:t>
            </w:r>
          </w:p>
        </w:tc>
        <w:tc>
          <w:tcPr>
            <w:tcW w:w="1728" w:type="dxa"/>
          </w:tcPr>
          <w:p w14:paraId="1E4E5744">
            <w:pPr>
              <w:spacing w:after="0" w:line="240" w:lineRule="auto"/>
            </w:pPr>
            <w:r>
              <w:t>每日</w:t>
            </w:r>
          </w:p>
        </w:tc>
        <w:tc>
          <w:tcPr>
            <w:tcW w:w="1728" w:type="dxa"/>
          </w:tcPr>
          <w:p w14:paraId="54C8748A">
            <w:pPr>
              <w:spacing w:after="0" w:line="240" w:lineRule="auto"/>
            </w:pPr>
            <w:r>
              <w:t>4 人都完成</w:t>
            </w:r>
          </w:p>
        </w:tc>
      </w:tr>
      <w:tr w14:paraId="47B0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779311">
            <w:pPr>
              <w:spacing w:after="0" w:line="240" w:lineRule="auto"/>
            </w:pPr>
            <w:r>
              <w:t>今日心情</w:t>
            </w:r>
          </w:p>
        </w:tc>
        <w:tc>
          <w:tcPr>
            <w:tcW w:w="1728" w:type="dxa"/>
          </w:tcPr>
          <w:p w14:paraId="45819B59">
            <w:pPr>
              <w:spacing w:after="0" w:line="240" w:lineRule="auto"/>
            </w:pPr>
            <w:r>
              <w:t>+5/人</w:t>
            </w:r>
          </w:p>
        </w:tc>
        <w:tc>
          <w:tcPr>
            <w:tcW w:w="1728" w:type="dxa"/>
          </w:tcPr>
          <w:p w14:paraId="5F7FEF2E">
            <w:pPr>
              <w:spacing w:after="0" w:line="240" w:lineRule="auto"/>
            </w:pPr>
            <w:r>
              <w:t>全员</w:t>
            </w:r>
          </w:p>
        </w:tc>
        <w:tc>
          <w:tcPr>
            <w:tcW w:w="1728" w:type="dxa"/>
          </w:tcPr>
          <w:p w14:paraId="4574A4C4">
            <w:pPr>
              <w:spacing w:after="0" w:line="240" w:lineRule="auto"/>
            </w:pPr>
            <w:r>
              <w:t>每日</w:t>
            </w:r>
          </w:p>
        </w:tc>
        <w:tc>
          <w:tcPr>
            <w:tcW w:w="1728" w:type="dxa"/>
          </w:tcPr>
          <w:p w14:paraId="7708E023">
            <w:pPr>
              <w:spacing w:after="0" w:line="240" w:lineRule="auto"/>
            </w:pPr>
            <w:r>
              <w:t>4 人都完成</w:t>
            </w:r>
          </w:p>
        </w:tc>
      </w:tr>
      <w:tr w14:paraId="6D67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3A5846">
            <w:pPr>
              <w:spacing w:after="0" w:line="240" w:lineRule="auto"/>
            </w:pPr>
            <w:r>
              <w:t>宿舍升级</w:t>
            </w:r>
          </w:p>
        </w:tc>
        <w:tc>
          <w:tcPr>
            <w:tcW w:w="1728" w:type="dxa"/>
          </w:tcPr>
          <w:p w14:paraId="48FD56A7">
            <w:pPr>
              <w:spacing w:after="0" w:line="240" w:lineRule="auto"/>
            </w:pPr>
            <w:r>
              <w:t>+20</w:t>
            </w:r>
          </w:p>
        </w:tc>
        <w:tc>
          <w:tcPr>
            <w:tcW w:w="1728" w:type="dxa"/>
          </w:tcPr>
          <w:p w14:paraId="6B86F334">
            <w:pPr>
              <w:spacing w:after="0" w:line="240" w:lineRule="auto"/>
            </w:pPr>
            <w:r>
              <w:t>全员</w:t>
            </w:r>
          </w:p>
        </w:tc>
        <w:tc>
          <w:tcPr>
            <w:tcW w:w="1728" w:type="dxa"/>
          </w:tcPr>
          <w:p w14:paraId="7EBF1AD9">
            <w:pPr>
              <w:spacing w:after="0" w:line="240" w:lineRule="auto"/>
            </w:pPr>
            <w:r>
              <w:t>每次</w:t>
            </w:r>
          </w:p>
        </w:tc>
        <w:tc>
          <w:tcPr>
            <w:tcW w:w="1728" w:type="dxa"/>
          </w:tcPr>
          <w:p w14:paraId="44A7E141">
            <w:pPr>
              <w:spacing w:after="0" w:line="240" w:lineRule="auto"/>
            </w:pPr>
            <w:r>
              <w:t>等级提升</w:t>
            </w:r>
          </w:p>
        </w:tc>
      </w:tr>
      <w:tr w14:paraId="47BA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59EC6AD">
            <w:pPr>
              <w:spacing w:after="0" w:line="240" w:lineRule="auto"/>
            </w:pPr>
            <w:r>
              <w:t>成就解锁</w:t>
            </w:r>
          </w:p>
        </w:tc>
        <w:tc>
          <w:tcPr>
            <w:tcW w:w="1728" w:type="dxa"/>
          </w:tcPr>
          <w:p w14:paraId="1E02666A">
            <w:pPr>
              <w:spacing w:after="0" w:line="240" w:lineRule="auto"/>
            </w:pPr>
            <w:r>
              <w:t>+5-50</w:t>
            </w:r>
          </w:p>
        </w:tc>
        <w:tc>
          <w:tcPr>
            <w:tcW w:w="1728" w:type="dxa"/>
          </w:tcPr>
          <w:p w14:paraId="6E596F2B">
            <w:pPr>
              <w:spacing w:after="0" w:line="240" w:lineRule="auto"/>
            </w:pPr>
            <w:r>
              <w:t>个人</w:t>
            </w:r>
          </w:p>
        </w:tc>
        <w:tc>
          <w:tcPr>
            <w:tcW w:w="1728" w:type="dxa"/>
          </w:tcPr>
          <w:p w14:paraId="228B3DDF">
            <w:pPr>
              <w:spacing w:after="0" w:line="240" w:lineRule="auto"/>
            </w:pPr>
            <w:r>
              <w:t>一次性</w:t>
            </w:r>
          </w:p>
        </w:tc>
        <w:tc>
          <w:tcPr>
            <w:tcW w:w="1728" w:type="dxa"/>
          </w:tcPr>
          <w:p w14:paraId="07F024B0">
            <w:pPr>
              <w:spacing w:after="0" w:line="240" w:lineRule="auto"/>
            </w:pPr>
            <w:r>
              <w:t>根据难度</w:t>
            </w:r>
          </w:p>
        </w:tc>
      </w:tr>
      <w:tr w14:paraId="4CB9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96FF6F">
            <w:pPr>
              <w:spacing w:after="0" w:line="240" w:lineRule="auto"/>
            </w:pPr>
            <w:r>
              <w:t>邀请宿舍</w:t>
            </w:r>
          </w:p>
        </w:tc>
        <w:tc>
          <w:tcPr>
            <w:tcW w:w="1728" w:type="dxa"/>
          </w:tcPr>
          <w:p w14:paraId="7ADD4D2C">
            <w:pPr>
              <w:spacing w:after="0" w:line="240" w:lineRule="auto"/>
            </w:pPr>
            <w:r>
              <w:t>+50</w:t>
            </w:r>
          </w:p>
        </w:tc>
        <w:tc>
          <w:tcPr>
            <w:tcW w:w="1728" w:type="dxa"/>
          </w:tcPr>
          <w:p w14:paraId="0C8EE7FF">
            <w:pPr>
              <w:spacing w:after="0" w:line="240" w:lineRule="auto"/>
            </w:pPr>
            <w:r>
              <w:t>个人</w:t>
            </w:r>
          </w:p>
        </w:tc>
        <w:tc>
          <w:tcPr>
            <w:tcW w:w="1728" w:type="dxa"/>
          </w:tcPr>
          <w:p w14:paraId="513C46EC">
            <w:pPr>
              <w:spacing w:after="0" w:line="240" w:lineRule="auto"/>
            </w:pPr>
            <w:r>
              <w:t>一次性</w:t>
            </w:r>
          </w:p>
        </w:tc>
        <w:tc>
          <w:tcPr>
            <w:tcW w:w="1728" w:type="dxa"/>
          </w:tcPr>
          <w:p w14:paraId="043E47AF">
            <w:pPr>
              <w:spacing w:after="0" w:line="240" w:lineRule="auto"/>
            </w:pPr>
            <w:r>
              <w:t>成功邀请</w:t>
            </w:r>
          </w:p>
        </w:tc>
      </w:tr>
    </w:tbl>
    <w:p w14:paraId="7EDA876B">
      <w:pPr>
        <w:pStyle w:val="4"/>
      </w:pPr>
      <w:r>
        <w:t>4.2 抵扣规则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24A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BA9E38">
            <w:pPr>
              <w:spacing w:after="0" w:line="240" w:lineRule="auto"/>
            </w:pPr>
            <w:r>
              <w:rPr>
                <w:b/>
              </w:rPr>
              <w:t>晶钻</w:t>
            </w:r>
          </w:p>
        </w:tc>
        <w:tc>
          <w:tcPr>
            <w:tcW w:w="1728" w:type="dxa"/>
          </w:tcPr>
          <w:p w14:paraId="50FB2FBB">
            <w:pPr>
              <w:spacing w:after="0" w:line="240" w:lineRule="auto"/>
            </w:pPr>
            <w:r>
              <w:rPr>
                <w:b/>
              </w:rPr>
              <w:t>抵扣</w:t>
            </w:r>
          </w:p>
        </w:tc>
        <w:tc>
          <w:tcPr>
            <w:tcW w:w="1728" w:type="dxa"/>
          </w:tcPr>
          <w:p w14:paraId="254FBA63">
            <w:pPr>
              <w:spacing w:after="0" w:line="240" w:lineRule="auto"/>
            </w:pPr>
            <w:r>
              <w:rPr>
                <w:b/>
              </w:rPr>
              <w:t>比例</w:t>
            </w:r>
          </w:p>
        </w:tc>
        <w:tc>
          <w:tcPr>
            <w:tcW w:w="1728" w:type="dxa"/>
          </w:tcPr>
          <w:p w14:paraId="73FEFDF3">
            <w:pPr>
              <w:spacing w:after="0" w:line="240" w:lineRule="auto"/>
            </w:pPr>
            <w:r>
              <w:rPr>
                <w:b/>
              </w:rPr>
              <w:t>赠送</w:t>
            </w:r>
          </w:p>
        </w:tc>
        <w:tc>
          <w:tcPr>
            <w:tcW w:w="1728" w:type="dxa"/>
          </w:tcPr>
          <w:p w14:paraId="014B1F9A">
            <w:pPr>
              <w:spacing w:after="0" w:line="240" w:lineRule="auto"/>
            </w:pPr>
            <w:r>
              <w:rPr>
                <w:b/>
              </w:rPr>
              <w:t>天数</w:t>
            </w:r>
          </w:p>
        </w:tc>
      </w:tr>
      <w:tr w14:paraId="7432A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DFCFA7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4E965947">
            <w:pPr>
              <w:spacing w:after="0" w:line="240" w:lineRule="auto"/>
            </w:pPr>
            <w:r>
              <w:t>¥10</w:t>
            </w:r>
          </w:p>
        </w:tc>
        <w:tc>
          <w:tcPr>
            <w:tcW w:w="1728" w:type="dxa"/>
          </w:tcPr>
          <w:p w14:paraId="458AA50E">
            <w:pPr>
              <w:spacing w:after="0" w:line="240" w:lineRule="auto"/>
            </w:pPr>
            <w:r>
              <w:t>10:1</w:t>
            </w:r>
          </w:p>
        </w:tc>
        <w:tc>
          <w:tcPr>
            <w:tcW w:w="1728" w:type="dxa"/>
          </w:tcPr>
          <w:p w14:paraId="179875A2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4D2EECA1">
            <w:pPr>
              <w:spacing w:after="0" w:line="240" w:lineRule="auto"/>
            </w:pPr>
            <w:r>
              <w:t>7 天</w:t>
            </w:r>
          </w:p>
        </w:tc>
      </w:tr>
      <w:tr w14:paraId="3456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CF81AA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61E9AC36">
            <w:pPr>
              <w:spacing w:after="0" w:line="240" w:lineRule="auto"/>
            </w:pPr>
            <w:r>
              <w:t>¥50</w:t>
            </w:r>
          </w:p>
        </w:tc>
        <w:tc>
          <w:tcPr>
            <w:tcW w:w="1728" w:type="dxa"/>
          </w:tcPr>
          <w:p w14:paraId="6F92D9C0">
            <w:pPr>
              <w:spacing w:after="0" w:line="240" w:lineRule="auto"/>
            </w:pPr>
            <w:r>
              <w:t>10:1</w:t>
            </w:r>
          </w:p>
        </w:tc>
        <w:tc>
          <w:tcPr>
            <w:tcW w:w="1728" w:type="dxa"/>
          </w:tcPr>
          <w:p w14:paraId="2483B952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74F603ED">
            <w:pPr>
              <w:spacing w:after="0" w:line="240" w:lineRule="auto"/>
            </w:pPr>
            <w:r>
              <w:t>33 天</w:t>
            </w:r>
          </w:p>
        </w:tc>
      </w:tr>
      <w:tr w14:paraId="603AE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6B3FC2">
            <w:pPr>
              <w:spacing w:after="0" w:line="240" w:lineRule="auto"/>
            </w:pPr>
            <w:r>
              <w:t>1000</w:t>
            </w:r>
          </w:p>
        </w:tc>
        <w:tc>
          <w:tcPr>
            <w:tcW w:w="1728" w:type="dxa"/>
          </w:tcPr>
          <w:p w14:paraId="1C93D5F2">
            <w:pPr>
              <w:spacing w:after="0" w:line="240" w:lineRule="auto"/>
            </w:pPr>
            <w:r>
              <w:t>¥120</w:t>
            </w:r>
          </w:p>
        </w:tc>
        <w:tc>
          <w:tcPr>
            <w:tcW w:w="1728" w:type="dxa"/>
          </w:tcPr>
          <w:p w14:paraId="743CA6FC">
            <w:pPr>
              <w:spacing w:after="0" w:line="240" w:lineRule="auto"/>
            </w:pPr>
            <w:r>
              <w:t>8.3:1</w:t>
            </w:r>
          </w:p>
        </w:tc>
        <w:tc>
          <w:tcPr>
            <w:tcW w:w="1728" w:type="dxa"/>
          </w:tcPr>
          <w:p w14:paraId="58F37CDB">
            <w:pPr>
              <w:spacing w:after="0" w:line="240" w:lineRule="auto"/>
            </w:pPr>
            <w:r>
              <w:t>¥20</w:t>
            </w:r>
          </w:p>
        </w:tc>
        <w:tc>
          <w:tcPr>
            <w:tcW w:w="1728" w:type="dxa"/>
          </w:tcPr>
          <w:p w14:paraId="15C90625">
            <w:pPr>
              <w:spacing w:after="0" w:line="240" w:lineRule="auto"/>
            </w:pPr>
            <w:r>
              <w:t>67 天</w:t>
            </w:r>
          </w:p>
        </w:tc>
      </w:tr>
      <w:tr w14:paraId="4E0F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1DEAF5">
            <w:pPr>
              <w:spacing w:after="0" w:line="240" w:lineRule="auto"/>
            </w:pPr>
            <w:r>
              <w:t>2000</w:t>
            </w:r>
          </w:p>
        </w:tc>
        <w:tc>
          <w:tcPr>
            <w:tcW w:w="1728" w:type="dxa"/>
          </w:tcPr>
          <w:p w14:paraId="3A013FCD">
            <w:pPr>
              <w:spacing w:after="0" w:line="240" w:lineRule="auto"/>
            </w:pPr>
            <w:r>
              <w:t>¥250</w:t>
            </w:r>
          </w:p>
        </w:tc>
        <w:tc>
          <w:tcPr>
            <w:tcW w:w="1728" w:type="dxa"/>
          </w:tcPr>
          <w:p w14:paraId="0A4C6DF0">
            <w:pPr>
              <w:spacing w:after="0" w:line="240" w:lineRule="auto"/>
            </w:pPr>
            <w:r>
              <w:t>8:1</w:t>
            </w:r>
          </w:p>
        </w:tc>
        <w:tc>
          <w:tcPr>
            <w:tcW w:w="1728" w:type="dxa"/>
          </w:tcPr>
          <w:p w14:paraId="09A4713D">
            <w:pPr>
              <w:spacing w:after="0" w:line="240" w:lineRule="auto"/>
            </w:pPr>
            <w:r>
              <w:t>¥50</w:t>
            </w:r>
          </w:p>
        </w:tc>
        <w:tc>
          <w:tcPr>
            <w:tcW w:w="1728" w:type="dxa"/>
          </w:tcPr>
          <w:p w14:paraId="25382A66">
            <w:pPr>
              <w:spacing w:after="0" w:line="240" w:lineRule="auto"/>
            </w:pPr>
            <w:r>
              <w:t>133 天</w:t>
            </w:r>
          </w:p>
        </w:tc>
      </w:tr>
      <w:tr w14:paraId="2F34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B7D79C">
            <w:pPr>
              <w:spacing w:after="0" w:line="240" w:lineRule="auto"/>
            </w:pPr>
            <w:r>
              <w:t>5000</w:t>
            </w:r>
          </w:p>
        </w:tc>
        <w:tc>
          <w:tcPr>
            <w:tcW w:w="1728" w:type="dxa"/>
          </w:tcPr>
          <w:p w14:paraId="062B26A2">
            <w:pPr>
              <w:spacing w:after="0" w:line="240" w:lineRule="auto"/>
            </w:pPr>
            <w:r>
              <w:t>¥700</w:t>
            </w:r>
          </w:p>
        </w:tc>
        <w:tc>
          <w:tcPr>
            <w:tcW w:w="1728" w:type="dxa"/>
          </w:tcPr>
          <w:p w14:paraId="0B08E1E3">
            <w:pPr>
              <w:spacing w:after="0" w:line="240" w:lineRule="auto"/>
            </w:pPr>
            <w:r>
              <w:t>7.1:1</w:t>
            </w:r>
          </w:p>
        </w:tc>
        <w:tc>
          <w:tcPr>
            <w:tcW w:w="1728" w:type="dxa"/>
          </w:tcPr>
          <w:p w14:paraId="6E07F22B">
            <w:pPr>
              <w:spacing w:after="0" w:line="240" w:lineRule="auto"/>
            </w:pPr>
            <w:r>
              <w:t>¥200</w:t>
            </w:r>
          </w:p>
        </w:tc>
        <w:tc>
          <w:tcPr>
            <w:tcW w:w="1728" w:type="dxa"/>
          </w:tcPr>
          <w:p w14:paraId="7479501C">
            <w:pPr>
              <w:spacing w:after="0" w:line="240" w:lineRule="auto"/>
            </w:pPr>
            <w:r>
              <w:t>333 天</w:t>
            </w:r>
          </w:p>
        </w:tc>
      </w:tr>
    </w:tbl>
    <w:p w14:paraId="459D3655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五、装饰系统</w:t>
      </w:r>
    </w:p>
    <w:p w14:paraId="1034AD78">
      <w:pPr>
        <w:pStyle w:val="4"/>
      </w:pPr>
      <w:r>
        <w:t>5.1 基础装饰（星光值）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D1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D1D0A2">
            <w:pPr>
              <w:spacing w:after="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w="2160" w:type="dxa"/>
          </w:tcPr>
          <w:p w14:paraId="29C6E425">
            <w:pPr>
              <w:spacing w:after="0" w:line="240" w:lineRule="auto"/>
            </w:pPr>
            <w:r>
              <w:rPr>
                <w:b/>
              </w:rPr>
              <w:t>道具</w:t>
            </w:r>
          </w:p>
        </w:tc>
        <w:tc>
          <w:tcPr>
            <w:tcW w:w="2160" w:type="dxa"/>
          </w:tcPr>
          <w:p w14:paraId="0F9DC6D3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2160" w:type="dxa"/>
          </w:tcPr>
          <w:p w14:paraId="695F3E9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F85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E38387">
            <w:pPr>
              <w:spacing w:after="0" w:line="240" w:lineRule="auto"/>
            </w:pPr>
            <w:r>
              <w:t>背景墙</w:t>
            </w:r>
          </w:p>
        </w:tc>
        <w:tc>
          <w:tcPr>
            <w:tcW w:w="2160" w:type="dxa"/>
          </w:tcPr>
          <w:p w14:paraId="1D352947">
            <w:pPr>
              <w:spacing w:after="0" w:line="240" w:lineRule="auto"/>
            </w:pPr>
            <w:r>
              <w:t>温馨粉色墙</w:t>
            </w:r>
          </w:p>
        </w:tc>
        <w:tc>
          <w:tcPr>
            <w:tcW w:w="2160" w:type="dxa"/>
          </w:tcPr>
          <w:p w14:paraId="1A56C1DE">
            <w:pPr>
              <w:spacing w:after="0" w:line="240" w:lineRule="auto"/>
            </w:pPr>
            <w:r>
              <w:t>500 星光值</w:t>
            </w:r>
          </w:p>
        </w:tc>
        <w:tc>
          <w:tcPr>
            <w:tcW w:w="2160" w:type="dxa"/>
          </w:tcPr>
          <w:p w14:paraId="5B95E791">
            <w:pPr>
              <w:spacing w:after="0" w:line="240" w:lineRule="auto"/>
            </w:pPr>
            <w:r>
              <w:t>基础款</w:t>
            </w:r>
          </w:p>
        </w:tc>
      </w:tr>
      <w:tr w14:paraId="6EA0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7DE71">
            <w:pPr>
              <w:spacing w:after="0" w:line="240" w:lineRule="auto"/>
            </w:pPr>
            <w:r>
              <w:t>背景墙</w:t>
            </w:r>
          </w:p>
        </w:tc>
        <w:tc>
          <w:tcPr>
            <w:tcW w:w="2160" w:type="dxa"/>
          </w:tcPr>
          <w:p w14:paraId="473B7740">
            <w:pPr>
              <w:spacing w:after="0" w:line="240" w:lineRule="auto"/>
            </w:pPr>
            <w:r>
              <w:t>星空主题墙</w:t>
            </w:r>
          </w:p>
        </w:tc>
        <w:tc>
          <w:tcPr>
            <w:tcW w:w="2160" w:type="dxa"/>
          </w:tcPr>
          <w:p w14:paraId="4CAF0C0B">
            <w:pPr>
              <w:spacing w:after="0" w:line="240" w:lineRule="auto"/>
            </w:pPr>
            <w:r>
              <w:t>1200 星光值</w:t>
            </w:r>
          </w:p>
        </w:tc>
        <w:tc>
          <w:tcPr>
            <w:tcW w:w="2160" w:type="dxa"/>
          </w:tcPr>
          <w:p w14:paraId="23AD04D2">
            <w:pPr>
              <w:spacing w:after="0" w:line="240" w:lineRule="auto"/>
            </w:pPr>
            <w:r>
              <w:t>高级款</w:t>
            </w:r>
          </w:p>
        </w:tc>
      </w:tr>
      <w:tr w14:paraId="2CB6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91C03B">
            <w:pPr>
              <w:spacing w:after="0" w:line="240" w:lineRule="auto"/>
            </w:pPr>
            <w:r>
              <w:t>地板</w:t>
            </w:r>
          </w:p>
        </w:tc>
        <w:tc>
          <w:tcPr>
            <w:tcW w:w="2160" w:type="dxa"/>
          </w:tcPr>
          <w:p w14:paraId="19FFB6D5">
            <w:pPr>
              <w:spacing w:after="0" w:line="240" w:lineRule="auto"/>
            </w:pPr>
            <w:r>
              <w:t>木质地板</w:t>
            </w:r>
          </w:p>
        </w:tc>
        <w:tc>
          <w:tcPr>
            <w:tcW w:w="2160" w:type="dxa"/>
          </w:tcPr>
          <w:p w14:paraId="08CE197A">
            <w:pPr>
              <w:spacing w:after="0" w:line="240" w:lineRule="auto"/>
            </w:pPr>
            <w:r>
              <w:t>300 星光值</w:t>
            </w:r>
          </w:p>
        </w:tc>
        <w:tc>
          <w:tcPr>
            <w:tcW w:w="2160" w:type="dxa"/>
          </w:tcPr>
          <w:p w14:paraId="4DDAC7D0">
            <w:pPr>
              <w:spacing w:after="0" w:line="240" w:lineRule="auto"/>
            </w:pPr>
            <w:r>
              <w:t>基础款</w:t>
            </w:r>
          </w:p>
        </w:tc>
      </w:tr>
      <w:tr w14:paraId="2B58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F55AB2">
            <w:pPr>
              <w:spacing w:after="0" w:line="240" w:lineRule="auto"/>
            </w:pPr>
            <w:r>
              <w:t>地板</w:t>
            </w:r>
          </w:p>
        </w:tc>
        <w:tc>
          <w:tcPr>
            <w:tcW w:w="2160" w:type="dxa"/>
          </w:tcPr>
          <w:p w14:paraId="7069E966">
            <w:pPr>
              <w:spacing w:after="0" w:line="240" w:lineRule="auto"/>
            </w:pPr>
            <w:r>
              <w:t>大理石地板</w:t>
            </w:r>
          </w:p>
        </w:tc>
        <w:tc>
          <w:tcPr>
            <w:tcW w:w="2160" w:type="dxa"/>
          </w:tcPr>
          <w:p w14:paraId="73A20D5F">
            <w:pPr>
              <w:spacing w:after="0" w:line="240" w:lineRule="auto"/>
            </w:pPr>
            <w:r>
              <w:t>600 星光值</w:t>
            </w:r>
          </w:p>
        </w:tc>
        <w:tc>
          <w:tcPr>
            <w:tcW w:w="2160" w:type="dxa"/>
          </w:tcPr>
          <w:p w14:paraId="4520BF82">
            <w:pPr>
              <w:spacing w:after="0" w:line="240" w:lineRule="auto"/>
            </w:pPr>
            <w:r>
              <w:t>进阶款</w:t>
            </w:r>
          </w:p>
        </w:tc>
      </w:tr>
      <w:tr w14:paraId="4144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0F9DE9">
            <w:pPr>
              <w:spacing w:after="0" w:line="240" w:lineRule="auto"/>
            </w:pPr>
            <w:r>
              <w:t>灯光</w:t>
            </w:r>
          </w:p>
        </w:tc>
        <w:tc>
          <w:tcPr>
            <w:tcW w:w="2160" w:type="dxa"/>
          </w:tcPr>
          <w:p w14:paraId="152E1AEC">
            <w:pPr>
              <w:spacing w:after="0" w:line="240" w:lineRule="auto"/>
            </w:pPr>
            <w:r>
              <w:t>温馨台灯</w:t>
            </w:r>
          </w:p>
        </w:tc>
        <w:tc>
          <w:tcPr>
            <w:tcW w:w="2160" w:type="dxa"/>
          </w:tcPr>
          <w:p w14:paraId="4EDEA725">
            <w:pPr>
              <w:spacing w:after="0" w:line="240" w:lineRule="auto"/>
            </w:pPr>
            <w:r>
              <w:t>200 星光值</w:t>
            </w:r>
          </w:p>
        </w:tc>
        <w:tc>
          <w:tcPr>
            <w:tcW w:w="2160" w:type="dxa"/>
          </w:tcPr>
          <w:p w14:paraId="2452BB4F">
            <w:pPr>
              <w:spacing w:after="0" w:line="240" w:lineRule="auto"/>
            </w:pPr>
            <w:r>
              <w:t>基础款</w:t>
            </w:r>
          </w:p>
        </w:tc>
      </w:tr>
      <w:tr w14:paraId="409D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ABFEC">
            <w:pPr>
              <w:spacing w:after="0" w:line="240" w:lineRule="auto"/>
            </w:pPr>
            <w:r>
              <w:t>灯光</w:t>
            </w:r>
          </w:p>
        </w:tc>
        <w:tc>
          <w:tcPr>
            <w:tcW w:w="2160" w:type="dxa"/>
          </w:tcPr>
          <w:p w14:paraId="2351C7AB">
            <w:pPr>
              <w:spacing w:after="0" w:line="240" w:lineRule="auto"/>
            </w:pPr>
            <w:r>
              <w:t>星空灯</w:t>
            </w:r>
          </w:p>
        </w:tc>
        <w:tc>
          <w:tcPr>
            <w:tcW w:w="2160" w:type="dxa"/>
          </w:tcPr>
          <w:p w14:paraId="418843C7">
            <w:pPr>
              <w:spacing w:after="0" w:line="240" w:lineRule="auto"/>
            </w:pPr>
            <w:r>
              <w:t>800 星光值</w:t>
            </w:r>
          </w:p>
        </w:tc>
        <w:tc>
          <w:tcPr>
            <w:tcW w:w="2160" w:type="dxa"/>
          </w:tcPr>
          <w:p w14:paraId="36894F4A">
            <w:pPr>
              <w:spacing w:after="0" w:line="240" w:lineRule="auto"/>
            </w:pPr>
            <w:r>
              <w:t>高级款</w:t>
            </w:r>
          </w:p>
        </w:tc>
      </w:tr>
      <w:tr w14:paraId="3F335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D74C">
            <w:pPr>
              <w:spacing w:after="0" w:line="240" w:lineRule="auto"/>
            </w:pPr>
            <w:r>
              <w:t>植物</w:t>
            </w:r>
          </w:p>
        </w:tc>
        <w:tc>
          <w:tcPr>
            <w:tcW w:w="2160" w:type="dxa"/>
          </w:tcPr>
          <w:p w14:paraId="1C63D885">
            <w:pPr>
              <w:spacing w:after="0" w:line="240" w:lineRule="auto"/>
            </w:pPr>
            <w:r>
              <w:t>小盆栽</w:t>
            </w:r>
          </w:p>
        </w:tc>
        <w:tc>
          <w:tcPr>
            <w:tcW w:w="2160" w:type="dxa"/>
          </w:tcPr>
          <w:p w14:paraId="19E0C0DE">
            <w:pPr>
              <w:spacing w:after="0" w:line="240" w:lineRule="auto"/>
            </w:pPr>
            <w:r>
              <w:t>100 星光值</w:t>
            </w:r>
          </w:p>
        </w:tc>
        <w:tc>
          <w:tcPr>
            <w:tcW w:w="2160" w:type="dxa"/>
          </w:tcPr>
          <w:p w14:paraId="3554A118">
            <w:pPr>
              <w:spacing w:after="0" w:line="240" w:lineRule="auto"/>
            </w:pPr>
            <w:r>
              <w:t>基础款</w:t>
            </w:r>
          </w:p>
        </w:tc>
      </w:tr>
      <w:tr w14:paraId="60B80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C9699B">
            <w:pPr>
              <w:spacing w:after="0" w:line="240" w:lineRule="auto"/>
            </w:pPr>
            <w:r>
              <w:t>植物</w:t>
            </w:r>
          </w:p>
        </w:tc>
        <w:tc>
          <w:tcPr>
            <w:tcW w:w="2160" w:type="dxa"/>
          </w:tcPr>
          <w:p w14:paraId="6A2F72F4">
            <w:pPr>
              <w:spacing w:after="0" w:line="240" w:lineRule="auto"/>
            </w:pPr>
            <w:r>
              <w:t>花园角</w:t>
            </w:r>
          </w:p>
        </w:tc>
        <w:tc>
          <w:tcPr>
            <w:tcW w:w="2160" w:type="dxa"/>
          </w:tcPr>
          <w:p w14:paraId="2E512AE8">
            <w:pPr>
              <w:spacing w:after="0" w:line="240" w:lineRule="auto"/>
            </w:pPr>
            <w:r>
              <w:t>600 星光值</w:t>
            </w:r>
          </w:p>
        </w:tc>
        <w:tc>
          <w:tcPr>
            <w:tcW w:w="2160" w:type="dxa"/>
          </w:tcPr>
          <w:p w14:paraId="6644E23E">
            <w:pPr>
              <w:spacing w:after="0" w:line="240" w:lineRule="auto"/>
            </w:pPr>
            <w:r>
              <w:t>高级款</w:t>
            </w:r>
          </w:p>
        </w:tc>
      </w:tr>
    </w:tbl>
    <w:p w14:paraId="5D5E3B4A">
      <w:pPr>
        <w:pStyle w:val="4"/>
      </w:pPr>
      <w:r>
        <w:t>5.2 高级装饰（晶钻专属）</w:t>
      </w:r>
    </w:p>
    <w:p w14:paraId="5F34B432">
      <w:r>
        <w:t>⚠️ 必须用晶钻购买，星光值无法购买！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D0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6BF0E1">
            <w:pPr>
              <w:spacing w:after="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w="2160" w:type="dxa"/>
          </w:tcPr>
          <w:p w14:paraId="0DC8E85C">
            <w:pPr>
              <w:spacing w:after="0" w:line="240" w:lineRule="auto"/>
            </w:pPr>
            <w:r>
              <w:rPr>
                <w:b/>
              </w:rPr>
              <w:t>道具</w:t>
            </w:r>
          </w:p>
        </w:tc>
        <w:tc>
          <w:tcPr>
            <w:tcW w:w="2160" w:type="dxa"/>
          </w:tcPr>
          <w:p w14:paraId="1C95AA75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2160" w:type="dxa"/>
          </w:tcPr>
          <w:p w14:paraId="59F3A27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A9BF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9CD29A">
            <w:pPr>
              <w:spacing w:after="0" w:line="240" w:lineRule="auto"/>
            </w:pPr>
            <w:r>
              <w:t>限定家具</w:t>
            </w:r>
          </w:p>
        </w:tc>
        <w:tc>
          <w:tcPr>
            <w:tcW w:w="2160" w:type="dxa"/>
          </w:tcPr>
          <w:p w14:paraId="3A1FC805">
            <w:pPr>
              <w:spacing w:after="0" w:line="240" w:lineRule="auto"/>
            </w:pPr>
            <w:r>
              <w:t>樱花沙发</w:t>
            </w:r>
          </w:p>
        </w:tc>
        <w:tc>
          <w:tcPr>
            <w:tcW w:w="2160" w:type="dxa"/>
          </w:tcPr>
          <w:p w14:paraId="7B187BF2">
            <w:pPr>
              <w:spacing w:after="0" w:line="240" w:lineRule="auto"/>
            </w:pPr>
            <w:r>
              <w:t>50 晶钻</w:t>
            </w:r>
          </w:p>
        </w:tc>
        <w:tc>
          <w:tcPr>
            <w:tcW w:w="2160" w:type="dxa"/>
          </w:tcPr>
          <w:p w14:paraId="56851EFA">
            <w:pPr>
              <w:spacing w:after="0" w:line="240" w:lineRule="auto"/>
            </w:pPr>
            <w:r>
              <w:t>春季限定</w:t>
            </w:r>
          </w:p>
        </w:tc>
      </w:tr>
      <w:tr w14:paraId="100C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DA4C74">
            <w:pPr>
              <w:spacing w:after="0" w:line="240" w:lineRule="auto"/>
            </w:pPr>
            <w:r>
              <w:t>限定家具</w:t>
            </w:r>
          </w:p>
        </w:tc>
        <w:tc>
          <w:tcPr>
            <w:tcW w:w="2160" w:type="dxa"/>
          </w:tcPr>
          <w:p w14:paraId="290ADA1C">
            <w:pPr>
              <w:spacing w:after="0" w:line="240" w:lineRule="auto"/>
            </w:pPr>
            <w:r>
              <w:t>星空床</w:t>
            </w:r>
          </w:p>
        </w:tc>
        <w:tc>
          <w:tcPr>
            <w:tcW w:w="2160" w:type="dxa"/>
          </w:tcPr>
          <w:p w14:paraId="60AB1B50">
            <w:pPr>
              <w:spacing w:after="0" w:line="240" w:lineRule="auto"/>
            </w:pPr>
            <w:r>
              <w:t>80 晶钻</w:t>
            </w:r>
          </w:p>
        </w:tc>
        <w:tc>
          <w:tcPr>
            <w:tcW w:w="2160" w:type="dxa"/>
          </w:tcPr>
          <w:p w14:paraId="3E03D638">
            <w:pPr>
              <w:spacing w:after="0" w:line="240" w:lineRule="auto"/>
            </w:pPr>
            <w:r>
              <w:t>特效款</w:t>
            </w:r>
          </w:p>
        </w:tc>
      </w:tr>
      <w:tr w14:paraId="725B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5A142E">
            <w:pPr>
              <w:spacing w:after="0" w:line="240" w:lineRule="auto"/>
            </w:pPr>
            <w:r>
              <w:t>特效装饰</w:t>
            </w:r>
          </w:p>
        </w:tc>
        <w:tc>
          <w:tcPr>
            <w:tcW w:w="2160" w:type="dxa"/>
          </w:tcPr>
          <w:p w14:paraId="47242625">
            <w:pPr>
              <w:spacing w:after="0" w:line="240" w:lineRule="auto"/>
            </w:pPr>
            <w:r>
              <w:t>飘落花瓣</w:t>
            </w:r>
          </w:p>
        </w:tc>
        <w:tc>
          <w:tcPr>
            <w:tcW w:w="2160" w:type="dxa"/>
          </w:tcPr>
          <w:p w14:paraId="7F960321">
            <w:pPr>
              <w:spacing w:after="0" w:line="240" w:lineRule="auto"/>
            </w:pPr>
            <w:r>
              <w:t>30 晶钻/月</w:t>
            </w:r>
          </w:p>
        </w:tc>
        <w:tc>
          <w:tcPr>
            <w:tcW w:w="2160" w:type="dxa"/>
          </w:tcPr>
          <w:p w14:paraId="14524F1F">
            <w:pPr>
              <w:spacing w:after="0" w:line="240" w:lineRule="auto"/>
            </w:pPr>
            <w:r>
              <w:t>动态</w:t>
            </w:r>
          </w:p>
        </w:tc>
      </w:tr>
      <w:tr w14:paraId="47BD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10E736">
            <w:pPr>
              <w:spacing w:after="0" w:line="240" w:lineRule="auto"/>
            </w:pPr>
            <w:r>
              <w:t>特效装饰</w:t>
            </w:r>
          </w:p>
        </w:tc>
        <w:tc>
          <w:tcPr>
            <w:tcW w:w="2160" w:type="dxa"/>
          </w:tcPr>
          <w:p w14:paraId="35020358">
            <w:pPr>
              <w:spacing w:after="0" w:line="240" w:lineRule="auto"/>
            </w:pPr>
            <w:r>
              <w:t>星光闪烁</w:t>
            </w:r>
          </w:p>
        </w:tc>
        <w:tc>
          <w:tcPr>
            <w:tcW w:w="2160" w:type="dxa"/>
          </w:tcPr>
          <w:p w14:paraId="6168276B">
            <w:pPr>
              <w:spacing w:after="0" w:line="240" w:lineRule="auto"/>
            </w:pPr>
            <w:r>
              <w:t>50 晶钻/月</w:t>
            </w:r>
          </w:p>
        </w:tc>
        <w:tc>
          <w:tcPr>
            <w:tcW w:w="2160" w:type="dxa"/>
          </w:tcPr>
          <w:p w14:paraId="029A5DE9">
            <w:pPr>
              <w:spacing w:after="0" w:line="240" w:lineRule="auto"/>
            </w:pPr>
            <w:r>
              <w:t>动态</w:t>
            </w:r>
          </w:p>
        </w:tc>
      </w:tr>
      <w:tr w14:paraId="1D35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854AAB">
            <w:pPr>
              <w:spacing w:after="0" w:line="240" w:lineRule="auto"/>
            </w:pPr>
            <w:r>
              <w:t>联名款</w:t>
            </w:r>
          </w:p>
        </w:tc>
        <w:tc>
          <w:tcPr>
            <w:tcW w:w="2160" w:type="dxa"/>
          </w:tcPr>
          <w:p w14:paraId="14A8430E">
            <w:pPr>
              <w:spacing w:after="0" w:line="240" w:lineRule="auto"/>
            </w:pPr>
            <w:r>
              <w:t>爻光晶舍主题墙</w:t>
            </w:r>
          </w:p>
        </w:tc>
        <w:tc>
          <w:tcPr>
            <w:tcW w:w="2160" w:type="dxa"/>
          </w:tcPr>
          <w:p w14:paraId="516AED49">
            <w:pPr>
              <w:spacing w:after="0" w:line="240" w:lineRule="auto"/>
            </w:pPr>
            <w:r>
              <w:t>100 晶钻</w:t>
            </w:r>
          </w:p>
        </w:tc>
        <w:tc>
          <w:tcPr>
            <w:tcW w:w="2160" w:type="dxa"/>
          </w:tcPr>
          <w:p w14:paraId="0A56CB3D">
            <w:pPr>
              <w:spacing w:after="0" w:line="240" w:lineRule="auto"/>
            </w:pPr>
            <w:r>
              <w:t>品牌联名</w:t>
            </w:r>
          </w:p>
        </w:tc>
      </w:tr>
      <w:tr w14:paraId="7EC0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886127">
            <w:pPr>
              <w:spacing w:after="0" w:line="240" w:lineRule="auto"/>
            </w:pPr>
            <w:r>
              <w:t>联名款</w:t>
            </w:r>
          </w:p>
        </w:tc>
        <w:tc>
          <w:tcPr>
            <w:tcW w:w="2160" w:type="dxa"/>
          </w:tcPr>
          <w:p w14:paraId="2C8B6612">
            <w:pPr>
              <w:spacing w:after="0" w:line="240" w:lineRule="auto"/>
            </w:pPr>
            <w:r>
              <w:t>水晶展示柜</w:t>
            </w:r>
          </w:p>
        </w:tc>
        <w:tc>
          <w:tcPr>
            <w:tcW w:w="2160" w:type="dxa"/>
          </w:tcPr>
          <w:p w14:paraId="25E211E3">
            <w:pPr>
              <w:spacing w:after="0" w:line="240" w:lineRule="auto"/>
            </w:pPr>
            <w:r>
              <w:t>150 晶钻</w:t>
            </w:r>
          </w:p>
        </w:tc>
        <w:tc>
          <w:tcPr>
            <w:tcW w:w="2160" w:type="dxa"/>
          </w:tcPr>
          <w:p w14:paraId="65320157">
            <w:pPr>
              <w:spacing w:after="0" w:line="240" w:lineRule="auto"/>
            </w:pPr>
            <w:r>
              <w:t>展示水晶</w:t>
            </w:r>
          </w:p>
        </w:tc>
      </w:tr>
    </w:tbl>
    <w:p w14:paraId="0D996A11">
      <w:r>
        <w:br w:type="page"/>
      </w:r>
    </w:p>
    <w:p w14:paraId="4C3E8161">
      <w:pPr>
        <w:pStyle w:val="3"/>
        <w:rPr>
          <w:color w:val="C00000"/>
          <w:sz w:val="36"/>
          <w:szCs w:val="36"/>
        </w:rPr>
      </w:pPr>
      <w:r>
        <w:rPr>
          <w:color w:val="C00000"/>
          <w:sz w:val="36"/>
          <w:szCs w:val="36"/>
        </w:rPr>
        <w:t>六、礼物系统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489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2A7FA003">
            <w:pPr>
              <w:spacing w:after="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w="1728" w:type="dxa"/>
          </w:tcPr>
          <w:p w14:paraId="761E9FA5">
            <w:pPr>
              <w:spacing w:after="0" w:line="240" w:lineRule="auto"/>
            </w:pPr>
            <w:r>
              <w:rPr>
                <w:b/>
              </w:rPr>
              <w:t>礼物</w:t>
            </w:r>
          </w:p>
        </w:tc>
        <w:tc>
          <w:tcPr>
            <w:tcW w:w="1728" w:type="dxa"/>
          </w:tcPr>
          <w:p w14:paraId="2D4A8C00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1728" w:type="dxa"/>
          </w:tcPr>
          <w:p w14:paraId="00316617">
            <w:pPr>
              <w:spacing w:after="0" w:line="240" w:lineRule="auto"/>
            </w:pPr>
            <w:r>
              <w:rPr>
                <w:b/>
              </w:rPr>
              <w:t>对方获得</w:t>
            </w:r>
          </w:p>
        </w:tc>
        <w:tc>
          <w:tcPr>
            <w:tcW w:w="1728" w:type="dxa"/>
          </w:tcPr>
          <w:p w14:paraId="5BED73B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EB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BDDB2E">
            <w:pPr>
              <w:spacing w:after="0" w:line="240" w:lineRule="auto"/>
            </w:pPr>
            <w:r>
              <w:t>免费</w:t>
            </w:r>
          </w:p>
        </w:tc>
        <w:tc>
          <w:tcPr>
            <w:tcW w:w="1728" w:type="dxa"/>
          </w:tcPr>
          <w:p w14:paraId="1CA2A1F7">
            <w:pPr>
              <w:spacing w:after="0" w:line="240" w:lineRule="auto"/>
            </w:pPr>
            <w:r>
              <w:t>👍点赞</w:t>
            </w:r>
          </w:p>
        </w:tc>
        <w:tc>
          <w:tcPr>
            <w:tcW w:w="1728" w:type="dxa"/>
          </w:tcPr>
          <w:p w14:paraId="4AA7CE6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F93CCAB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2AAD8763">
            <w:pPr>
              <w:spacing w:after="0" w:line="240" w:lineRule="auto"/>
            </w:pPr>
            <w:r>
              <w:t>基础</w:t>
            </w:r>
          </w:p>
        </w:tc>
      </w:tr>
      <w:tr w14:paraId="219E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DF351C">
            <w:pPr>
              <w:spacing w:after="0" w:line="240" w:lineRule="auto"/>
            </w:pPr>
            <w:r>
              <w:t>免费</w:t>
            </w:r>
          </w:p>
        </w:tc>
        <w:tc>
          <w:tcPr>
            <w:tcW w:w="1728" w:type="dxa"/>
          </w:tcPr>
          <w:p w14:paraId="38F762F7">
            <w:pPr>
              <w:spacing w:after="0" w:line="240" w:lineRule="auto"/>
            </w:pPr>
            <w:r>
              <w:t>🌹送花</w:t>
            </w:r>
          </w:p>
        </w:tc>
        <w:tc>
          <w:tcPr>
            <w:tcW w:w="1728" w:type="dxa"/>
          </w:tcPr>
          <w:p w14:paraId="39FC474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6EB1481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7BD95F58">
            <w:pPr>
              <w:spacing w:after="0" w:line="240" w:lineRule="auto"/>
            </w:pPr>
            <w:r>
              <w:t>关心</w:t>
            </w:r>
          </w:p>
        </w:tc>
      </w:tr>
      <w:tr w14:paraId="504A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8E4330">
            <w:pPr>
              <w:spacing w:after="0" w:line="240" w:lineRule="auto"/>
            </w:pPr>
            <w:r>
              <w:t>星光值</w:t>
            </w:r>
          </w:p>
        </w:tc>
        <w:tc>
          <w:tcPr>
            <w:tcW w:w="1728" w:type="dxa"/>
          </w:tcPr>
          <w:p w14:paraId="22CE29A2">
            <w:pPr>
              <w:spacing w:after="0" w:line="240" w:lineRule="auto"/>
            </w:pPr>
            <w:r>
              <w:t>🍫巧克力</w:t>
            </w:r>
          </w:p>
        </w:tc>
        <w:tc>
          <w:tcPr>
            <w:tcW w:w="1728" w:type="dxa"/>
          </w:tcPr>
          <w:p w14:paraId="21502707">
            <w:pPr>
              <w:spacing w:after="0" w:line="240" w:lineRule="auto"/>
            </w:pPr>
            <w:r>
              <w:t>50 星光值</w:t>
            </w:r>
          </w:p>
        </w:tc>
        <w:tc>
          <w:tcPr>
            <w:tcW w:w="1728" w:type="dxa"/>
          </w:tcPr>
          <w:p w14:paraId="01DA9C1B">
            <w:pPr>
              <w:spacing w:after="0" w:line="240" w:lineRule="auto"/>
            </w:pPr>
            <w:r>
              <w:t>+5 星光值</w:t>
            </w:r>
          </w:p>
        </w:tc>
        <w:tc>
          <w:tcPr>
            <w:tcW w:w="1728" w:type="dxa"/>
          </w:tcPr>
          <w:p w14:paraId="3BFC27B2">
            <w:pPr>
              <w:spacing w:after="0" w:line="240" w:lineRule="auto"/>
            </w:pPr>
            <w:r>
              <w:t>日常</w:t>
            </w:r>
          </w:p>
        </w:tc>
      </w:tr>
      <w:tr w14:paraId="6546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D9D273">
            <w:pPr>
              <w:spacing w:after="0" w:line="240" w:lineRule="auto"/>
            </w:pPr>
            <w:r>
              <w:t>星光值</w:t>
            </w:r>
          </w:p>
        </w:tc>
        <w:tc>
          <w:tcPr>
            <w:tcW w:w="1728" w:type="dxa"/>
          </w:tcPr>
          <w:p w14:paraId="23E9850E">
            <w:pPr>
              <w:spacing w:after="0" w:line="240" w:lineRule="auto"/>
            </w:pPr>
            <w:r>
              <w:t>🍰小蛋糕</w:t>
            </w:r>
          </w:p>
        </w:tc>
        <w:tc>
          <w:tcPr>
            <w:tcW w:w="1728" w:type="dxa"/>
          </w:tcPr>
          <w:p w14:paraId="59FA121F">
            <w:pPr>
              <w:spacing w:after="0" w:line="240" w:lineRule="auto"/>
            </w:pPr>
            <w:r>
              <w:t>100 星光值</w:t>
            </w:r>
          </w:p>
        </w:tc>
        <w:tc>
          <w:tcPr>
            <w:tcW w:w="1728" w:type="dxa"/>
          </w:tcPr>
          <w:p w14:paraId="241627AB">
            <w:pPr>
              <w:spacing w:after="0" w:line="240" w:lineRule="auto"/>
            </w:pPr>
            <w:r>
              <w:t>+10 星光值</w:t>
            </w:r>
          </w:p>
        </w:tc>
        <w:tc>
          <w:tcPr>
            <w:tcW w:w="1728" w:type="dxa"/>
          </w:tcPr>
          <w:p w14:paraId="19ECF86B">
            <w:pPr>
              <w:spacing w:after="0" w:line="240" w:lineRule="auto"/>
            </w:pPr>
            <w:r>
              <w:t>生日</w:t>
            </w:r>
          </w:p>
        </w:tc>
      </w:tr>
      <w:tr w14:paraId="0E05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BEA89C">
            <w:pPr>
              <w:spacing w:after="0" w:line="240" w:lineRule="auto"/>
            </w:pPr>
            <w:r>
              <w:t>晶钻</w:t>
            </w:r>
          </w:p>
        </w:tc>
        <w:tc>
          <w:tcPr>
            <w:tcW w:w="1728" w:type="dxa"/>
          </w:tcPr>
          <w:p w14:paraId="63B759CE">
            <w:pPr>
              <w:spacing w:after="0" w:line="240" w:lineRule="auto"/>
            </w:pPr>
            <w:r>
              <w:t>💐花束</w:t>
            </w:r>
          </w:p>
        </w:tc>
        <w:tc>
          <w:tcPr>
            <w:tcW w:w="1728" w:type="dxa"/>
          </w:tcPr>
          <w:p w14:paraId="348D7DC6">
            <w:pPr>
              <w:spacing w:after="0" w:line="240" w:lineRule="auto"/>
            </w:pPr>
            <w:r>
              <w:t>10 晶钻</w:t>
            </w:r>
          </w:p>
        </w:tc>
        <w:tc>
          <w:tcPr>
            <w:tcW w:w="1728" w:type="dxa"/>
          </w:tcPr>
          <w:p w14:paraId="0448265D">
            <w:pPr>
              <w:spacing w:after="0" w:line="240" w:lineRule="auto"/>
            </w:pPr>
            <w:r>
              <w:t>特效</w:t>
            </w:r>
          </w:p>
        </w:tc>
        <w:tc>
          <w:tcPr>
            <w:tcW w:w="1728" w:type="dxa"/>
          </w:tcPr>
          <w:p w14:paraId="74FF78B9">
            <w:pPr>
              <w:spacing w:after="0" w:line="240" w:lineRule="auto"/>
            </w:pPr>
            <w:r>
              <w:t>表白</w:t>
            </w:r>
          </w:p>
        </w:tc>
      </w:tr>
      <w:tr w14:paraId="3EBD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20CD1E">
            <w:pPr>
              <w:spacing w:after="0" w:line="240" w:lineRule="auto"/>
            </w:pPr>
            <w:r>
              <w:t>晶钻</w:t>
            </w:r>
          </w:p>
        </w:tc>
        <w:tc>
          <w:tcPr>
            <w:tcW w:w="1728" w:type="dxa"/>
          </w:tcPr>
          <w:p w14:paraId="64106142">
            <w:pPr>
              <w:spacing w:after="0" w:line="240" w:lineRule="auto"/>
            </w:pPr>
            <w:r>
              <w:t>🎁礼盒</w:t>
            </w:r>
          </w:p>
        </w:tc>
        <w:tc>
          <w:tcPr>
            <w:tcW w:w="1728" w:type="dxa"/>
          </w:tcPr>
          <w:p w14:paraId="336A5026">
            <w:pPr>
              <w:spacing w:after="0" w:line="240" w:lineRule="auto"/>
            </w:pPr>
            <w:r>
              <w:t>30 晶钻</w:t>
            </w:r>
          </w:p>
        </w:tc>
        <w:tc>
          <w:tcPr>
            <w:tcW w:w="1728" w:type="dxa"/>
          </w:tcPr>
          <w:p w14:paraId="7B05652F">
            <w:pPr>
              <w:spacing w:after="0" w:line="240" w:lineRule="auto"/>
            </w:pPr>
            <w:r>
              <w:t>随机</w:t>
            </w:r>
          </w:p>
        </w:tc>
        <w:tc>
          <w:tcPr>
            <w:tcW w:w="1728" w:type="dxa"/>
          </w:tcPr>
          <w:p w14:paraId="1B646018">
            <w:pPr>
              <w:spacing w:after="0" w:line="240" w:lineRule="auto"/>
            </w:pPr>
            <w:r>
              <w:t>惊喜</w:t>
            </w:r>
          </w:p>
        </w:tc>
      </w:tr>
    </w:tbl>
    <w:p w14:paraId="13B93535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七、宿舍等级系统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902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80DEC9">
            <w:pPr>
              <w:spacing w:after="0" w:line="240" w:lineRule="auto"/>
            </w:pPr>
            <w:r>
              <w:rPr>
                <w:b/>
              </w:rPr>
              <w:t>等级</w:t>
            </w:r>
          </w:p>
        </w:tc>
        <w:tc>
          <w:tcPr>
            <w:tcW w:w="1728" w:type="dxa"/>
          </w:tcPr>
          <w:p w14:paraId="5CA71400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1728" w:type="dxa"/>
          </w:tcPr>
          <w:p w14:paraId="3CECABF0">
            <w:pPr>
              <w:spacing w:after="0" w:line="240" w:lineRule="auto"/>
            </w:pPr>
            <w:r>
              <w:rPr>
                <w:b/>
              </w:rPr>
              <w:t>经验</w:t>
            </w:r>
          </w:p>
        </w:tc>
        <w:tc>
          <w:tcPr>
            <w:tcW w:w="1728" w:type="dxa"/>
          </w:tcPr>
          <w:p w14:paraId="0B27B1BA">
            <w:pPr>
              <w:spacing w:after="0" w:line="240" w:lineRule="auto"/>
            </w:pPr>
            <w:r>
              <w:rPr>
                <w:b/>
              </w:rPr>
              <w:t>权益</w:t>
            </w:r>
          </w:p>
        </w:tc>
        <w:tc>
          <w:tcPr>
            <w:tcW w:w="1728" w:type="dxa"/>
          </w:tcPr>
          <w:p w14:paraId="0D03D06D">
            <w:pPr>
              <w:spacing w:after="0" w:line="240" w:lineRule="auto"/>
            </w:pPr>
            <w:r>
              <w:rPr>
                <w:b/>
              </w:rPr>
              <w:t>人数</w:t>
            </w:r>
          </w:p>
        </w:tc>
      </w:tr>
      <w:tr w14:paraId="50A3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BB614B">
            <w:pPr>
              <w:spacing w:after="0" w:line="240" w:lineRule="auto"/>
            </w:pPr>
            <w:r>
              <w:t>Lv.1</w:t>
            </w:r>
          </w:p>
        </w:tc>
        <w:tc>
          <w:tcPr>
            <w:tcW w:w="1728" w:type="dxa"/>
          </w:tcPr>
          <w:p w14:paraId="09079BF4">
            <w:pPr>
              <w:spacing w:after="0" w:line="240" w:lineRule="auto"/>
            </w:pPr>
            <w:r>
              <w:t>温馨小窝</w:t>
            </w:r>
          </w:p>
        </w:tc>
        <w:tc>
          <w:tcPr>
            <w:tcW w:w="1728" w:type="dxa"/>
          </w:tcPr>
          <w:p w14:paraId="1AFFC372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2F0D8CC9">
            <w:pPr>
              <w:spacing w:after="0" w:line="240" w:lineRule="auto"/>
            </w:pPr>
            <w:r>
              <w:t>基础装饰</w:t>
            </w:r>
          </w:p>
        </w:tc>
        <w:tc>
          <w:tcPr>
            <w:tcW w:w="1728" w:type="dxa"/>
          </w:tcPr>
          <w:p w14:paraId="3AB3AC63">
            <w:pPr>
              <w:spacing w:after="0" w:line="240" w:lineRule="auto"/>
            </w:pPr>
            <w:r>
              <w:t>4 人</w:t>
            </w:r>
          </w:p>
        </w:tc>
      </w:tr>
      <w:tr w14:paraId="7389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3A0C288">
            <w:pPr>
              <w:spacing w:after="0" w:line="240" w:lineRule="auto"/>
            </w:pPr>
            <w:r>
              <w:t>Lv.2</w:t>
            </w:r>
          </w:p>
        </w:tc>
        <w:tc>
          <w:tcPr>
            <w:tcW w:w="1728" w:type="dxa"/>
          </w:tcPr>
          <w:p w14:paraId="1BE5DF8F">
            <w:pPr>
              <w:spacing w:after="0" w:line="240" w:lineRule="auto"/>
            </w:pPr>
            <w:r>
              <w:t>舒适宿舍</w:t>
            </w:r>
          </w:p>
        </w:tc>
        <w:tc>
          <w:tcPr>
            <w:tcW w:w="1728" w:type="dxa"/>
          </w:tcPr>
          <w:p w14:paraId="1C9ED05B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1AA8F170">
            <w:pPr>
              <w:spacing w:after="0" w:line="240" w:lineRule="auto"/>
            </w:pPr>
            <w:r>
              <w:t>背景墙、地板</w:t>
            </w:r>
          </w:p>
        </w:tc>
        <w:tc>
          <w:tcPr>
            <w:tcW w:w="1728" w:type="dxa"/>
          </w:tcPr>
          <w:p w14:paraId="1B0FB861">
            <w:pPr>
              <w:spacing w:after="0" w:line="240" w:lineRule="auto"/>
            </w:pPr>
            <w:r>
              <w:t>4 人</w:t>
            </w:r>
          </w:p>
        </w:tc>
      </w:tr>
      <w:tr w14:paraId="0ECA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382F0C">
            <w:pPr>
              <w:spacing w:after="0" w:line="240" w:lineRule="auto"/>
            </w:pPr>
            <w:r>
              <w:t>Lv.3</w:t>
            </w:r>
          </w:p>
        </w:tc>
        <w:tc>
          <w:tcPr>
            <w:tcW w:w="1728" w:type="dxa"/>
          </w:tcPr>
          <w:p w14:paraId="52CCA648">
            <w:pPr>
              <w:spacing w:after="0" w:line="240" w:lineRule="auto"/>
            </w:pPr>
            <w:r>
              <w:t>雅致居室</w:t>
            </w:r>
          </w:p>
        </w:tc>
        <w:tc>
          <w:tcPr>
            <w:tcW w:w="1728" w:type="dxa"/>
          </w:tcPr>
          <w:p w14:paraId="6D6DA951">
            <w:pPr>
              <w:spacing w:after="0" w:line="240" w:lineRule="auto"/>
            </w:pPr>
            <w:r>
              <w:t>1500</w:t>
            </w:r>
          </w:p>
        </w:tc>
        <w:tc>
          <w:tcPr>
            <w:tcW w:w="1728" w:type="dxa"/>
          </w:tcPr>
          <w:p w14:paraId="703F90BA">
            <w:pPr>
              <w:spacing w:after="0" w:line="240" w:lineRule="auto"/>
            </w:pPr>
            <w:r>
              <w:t>灯光、植物、定制</w:t>
            </w:r>
          </w:p>
        </w:tc>
        <w:tc>
          <w:tcPr>
            <w:tcW w:w="1728" w:type="dxa"/>
          </w:tcPr>
          <w:p w14:paraId="073B3ACA">
            <w:pPr>
              <w:spacing w:after="0" w:line="240" w:lineRule="auto"/>
            </w:pPr>
            <w:r>
              <w:t>4 人</w:t>
            </w:r>
          </w:p>
        </w:tc>
      </w:tr>
      <w:tr w14:paraId="70B23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562820">
            <w:pPr>
              <w:spacing w:after="0" w:line="240" w:lineRule="auto"/>
            </w:pPr>
            <w:r>
              <w:t>Lv.4</w:t>
            </w:r>
          </w:p>
        </w:tc>
        <w:tc>
          <w:tcPr>
            <w:tcW w:w="1728" w:type="dxa"/>
          </w:tcPr>
          <w:p w14:paraId="4B8D5DAA">
            <w:pPr>
              <w:spacing w:after="0" w:line="240" w:lineRule="auto"/>
            </w:pPr>
            <w:r>
              <w:t>精致公寓</w:t>
            </w:r>
          </w:p>
        </w:tc>
        <w:tc>
          <w:tcPr>
            <w:tcW w:w="1728" w:type="dxa"/>
          </w:tcPr>
          <w:p w14:paraId="7EE34774">
            <w:pPr>
              <w:spacing w:after="0" w:line="240" w:lineRule="auto"/>
            </w:pPr>
            <w:r>
              <w:t>3000</w:t>
            </w:r>
          </w:p>
        </w:tc>
        <w:tc>
          <w:tcPr>
            <w:tcW w:w="1728" w:type="dxa"/>
          </w:tcPr>
          <w:p w14:paraId="49947E42">
            <w:pPr>
              <w:spacing w:after="0" w:line="240" w:lineRule="auto"/>
            </w:pPr>
            <w:r>
              <w:t>高级装饰、8 人</w:t>
            </w:r>
          </w:p>
        </w:tc>
        <w:tc>
          <w:tcPr>
            <w:tcW w:w="1728" w:type="dxa"/>
          </w:tcPr>
          <w:p w14:paraId="2031DA0F">
            <w:pPr>
              <w:spacing w:after="0" w:line="240" w:lineRule="auto"/>
            </w:pPr>
            <w:r>
              <w:t>8 人</w:t>
            </w:r>
          </w:p>
        </w:tc>
      </w:tr>
      <w:tr w14:paraId="3368A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43F7B0">
            <w:pPr>
              <w:spacing w:after="0" w:line="240" w:lineRule="auto"/>
            </w:pPr>
            <w:r>
              <w:t>Lv.5</w:t>
            </w:r>
          </w:p>
        </w:tc>
        <w:tc>
          <w:tcPr>
            <w:tcW w:w="1728" w:type="dxa"/>
          </w:tcPr>
          <w:p w14:paraId="77A5098F">
            <w:pPr>
              <w:spacing w:after="0" w:line="240" w:lineRule="auto"/>
            </w:pPr>
            <w:r>
              <w:t>豪华套房</w:t>
            </w:r>
          </w:p>
        </w:tc>
        <w:tc>
          <w:tcPr>
            <w:tcW w:w="1728" w:type="dxa"/>
          </w:tcPr>
          <w:p w14:paraId="48B47FB7">
            <w:pPr>
              <w:spacing w:after="0" w:line="240" w:lineRule="auto"/>
            </w:pPr>
            <w:r>
              <w:t>6000</w:t>
            </w:r>
          </w:p>
        </w:tc>
        <w:tc>
          <w:tcPr>
            <w:tcW w:w="1728" w:type="dxa"/>
          </w:tcPr>
          <w:p w14:paraId="6BC2C281">
            <w:pPr>
              <w:spacing w:after="0" w:line="240" w:lineRule="auto"/>
            </w:pPr>
            <w:r>
              <w:t>特效、联名</w:t>
            </w:r>
          </w:p>
        </w:tc>
        <w:tc>
          <w:tcPr>
            <w:tcW w:w="1728" w:type="dxa"/>
          </w:tcPr>
          <w:p w14:paraId="001F6DCE">
            <w:pPr>
              <w:spacing w:after="0" w:line="240" w:lineRule="auto"/>
            </w:pPr>
            <w:r>
              <w:t>8 人</w:t>
            </w:r>
          </w:p>
        </w:tc>
      </w:tr>
      <w:tr w14:paraId="118B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A0BA8B">
            <w:pPr>
              <w:spacing w:after="0" w:line="240" w:lineRule="auto"/>
            </w:pPr>
            <w:r>
              <w:t>Lv.6</w:t>
            </w:r>
          </w:p>
        </w:tc>
        <w:tc>
          <w:tcPr>
            <w:tcW w:w="1728" w:type="dxa"/>
          </w:tcPr>
          <w:p w14:paraId="36210C01">
            <w:pPr>
              <w:spacing w:after="0" w:line="240" w:lineRule="auto"/>
            </w:pPr>
            <w:r>
              <w:t>梦幻城堡</w:t>
            </w:r>
          </w:p>
        </w:tc>
        <w:tc>
          <w:tcPr>
            <w:tcW w:w="1728" w:type="dxa"/>
          </w:tcPr>
          <w:p w14:paraId="25EE2726">
            <w:pPr>
              <w:spacing w:after="0" w:line="240" w:lineRule="auto"/>
            </w:pPr>
            <w:r>
              <w:t>10000</w:t>
            </w:r>
          </w:p>
        </w:tc>
        <w:tc>
          <w:tcPr>
            <w:tcW w:w="1728" w:type="dxa"/>
          </w:tcPr>
          <w:p w14:paraId="6F1A2FCA">
            <w:pPr>
              <w:spacing w:after="0" w:line="240" w:lineRule="auto"/>
            </w:pPr>
            <w:r>
              <w:t>限定家具</w:t>
            </w:r>
          </w:p>
        </w:tc>
        <w:tc>
          <w:tcPr>
            <w:tcW w:w="1728" w:type="dxa"/>
          </w:tcPr>
          <w:p w14:paraId="313C778C">
            <w:pPr>
              <w:spacing w:after="0" w:line="240" w:lineRule="auto"/>
            </w:pPr>
            <w:r>
              <w:t>8 人</w:t>
            </w:r>
          </w:p>
        </w:tc>
      </w:tr>
      <w:tr w14:paraId="0F498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4154AC">
            <w:pPr>
              <w:spacing w:after="0" w:line="240" w:lineRule="auto"/>
            </w:pPr>
            <w:r>
              <w:t>Lv.7</w:t>
            </w:r>
          </w:p>
        </w:tc>
        <w:tc>
          <w:tcPr>
            <w:tcW w:w="1728" w:type="dxa"/>
          </w:tcPr>
          <w:p w14:paraId="2D23825C">
            <w:pPr>
              <w:spacing w:after="0" w:line="240" w:lineRule="auto"/>
            </w:pPr>
            <w:r>
              <w:t>星空宫殿</w:t>
            </w:r>
          </w:p>
        </w:tc>
        <w:tc>
          <w:tcPr>
            <w:tcW w:w="1728" w:type="dxa"/>
          </w:tcPr>
          <w:p w14:paraId="3E21C285">
            <w:pPr>
              <w:spacing w:after="0" w:line="240" w:lineRule="auto"/>
            </w:pPr>
            <w:r>
              <w:t>15000</w:t>
            </w:r>
          </w:p>
        </w:tc>
        <w:tc>
          <w:tcPr>
            <w:tcW w:w="1728" w:type="dxa"/>
          </w:tcPr>
          <w:p w14:paraId="062D70DE">
            <w:pPr>
              <w:spacing w:after="0" w:line="240" w:lineRule="auto"/>
            </w:pPr>
            <w:r>
              <w:t>动态特效</w:t>
            </w:r>
          </w:p>
        </w:tc>
        <w:tc>
          <w:tcPr>
            <w:tcW w:w="1728" w:type="dxa"/>
          </w:tcPr>
          <w:p w14:paraId="20C406E7">
            <w:pPr>
              <w:spacing w:after="0" w:line="240" w:lineRule="auto"/>
            </w:pPr>
            <w:r>
              <w:t>8 人</w:t>
            </w:r>
          </w:p>
        </w:tc>
      </w:tr>
      <w:tr w14:paraId="4970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A9DB92">
            <w:pPr>
              <w:spacing w:after="0" w:line="240" w:lineRule="auto"/>
            </w:pPr>
            <w:r>
              <w:t>Lv.8</w:t>
            </w:r>
          </w:p>
        </w:tc>
        <w:tc>
          <w:tcPr>
            <w:tcW w:w="1728" w:type="dxa"/>
          </w:tcPr>
          <w:p w14:paraId="588D59A7">
            <w:pPr>
              <w:spacing w:after="0" w:line="240" w:lineRule="auto"/>
            </w:pPr>
            <w:r>
              <w:t>水晶宫殿</w:t>
            </w:r>
          </w:p>
        </w:tc>
        <w:tc>
          <w:tcPr>
            <w:tcW w:w="1728" w:type="dxa"/>
          </w:tcPr>
          <w:p w14:paraId="0A6D665E">
            <w:pPr>
              <w:spacing w:after="0" w:line="240" w:lineRule="auto"/>
            </w:pPr>
            <w:r>
              <w:t>22000</w:t>
            </w:r>
          </w:p>
        </w:tc>
        <w:tc>
          <w:tcPr>
            <w:tcW w:w="1728" w:type="dxa"/>
          </w:tcPr>
          <w:p w14:paraId="1D2E3876">
            <w:pPr>
              <w:spacing w:after="0" w:line="240" w:lineRule="auto"/>
            </w:pPr>
            <w:r>
              <w:t>水晶展示柜</w:t>
            </w:r>
          </w:p>
        </w:tc>
        <w:tc>
          <w:tcPr>
            <w:tcW w:w="1728" w:type="dxa"/>
          </w:tcPr>
          <w:p w14:paraId="0F024EC9">
            <w:pPr>
              <w:spacing w:after="0" w:line="240" w:lineRule="auto"/>
            </w:pPr>
            <w:r>
              <w:t>8 人</w:t>
            </w:r>
          </w:p>
        </w:tc>
      </w:tr>
      <w:tr w14:paraId="7226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AEC63C">
            <w:pPr>
              <w:spacing w:after="0" w:line="240" w:lineRule="auto"/>
            </w:pPr>
            <w:r>
              <w:t>Lv.9</w:t>
            </w:r>
          </w:p>
        </w:tc>
        <w:tc>
          <w:tcPr>
            <w:tcW w:w="1728" w:type="dxa"/>
          </w:tcPr>
          <w:p w14:paraId="151A8A40">
            <w:pPr>
              <w:spacing w:after="0" w:line="240" w:lineRule="auto"/>
            </w:pPr>
            <w:r>
              <w:t>传奇殿堂</w:t>
            </w:r>
          </w:p>
        </w:tc>
        <w:tc>
          <w:tcPr>
            <w:tcW w:w="1728" w:type="dxa"/>
          </w:tcPr>
          <w:p w14:paraId="139791A1">
            <w:pPr>
              <w:spacing w:after="0" w:line="240" w:lineRule="auto"/>
            </w:pPr>
            <w:r>
              <w:t>30000</w:t>
            </w:r>
          </w:p>
        </w:tc>
        <w:tc>
          <w:tcPr>
            <w:tcW w:w="1728" w:type="dxa"/>
          </w:tcPr>
          <w:p w14:paraId="6A04B1D6">
            <w:pPr>
              <w:spacing w:after="0" w:line="240" w:lineRule="auto"/>
            </w:pPr>
            <w:r>
              <w:t>主题曲定制</w:t>
            </w:r>
          </w:p>
        </w:tc>
        <w:tc>
          <w:tcPr>
            <w:tcW w:w="1728" w:type="dxa"/>
          </w:tcPr>
          <w:p w14:paraId="29CCBB78">
            <w:pPr>
              <w:spacing w:after="0" w:line="240" w:lineRule="auto"/>
            </w:pPr>
            <w:r>
              <w:t>8 人</w:t>
            </w:r>
          </w:p>
        </w:tc>
      </w:tr>
      <w:tr w14:paraId="1B4F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555626">
            <w:pPr>
              <w:spacing w:after="0" w:line="240" w:lineRule="auto"/>
            </w:pPr>
            <w:r>
              <w:t>Lv.10</w:t>
            </w:r>
          </w:p>
        </w:tc>
        <w:tc>
          <w:tcPr>
            <w:tcW w:w="1728" w:type="dxa"/>
          </w:tcPr>
          <w:p w14:paraId="67818A94">
            <w:pPr>
              <w:spacing w:after="0" w:line="240" w:lineRule="auto"/>
            </w:pPr>
            <w:r>
              <w:t>爻光圣殿</w:t>
            </w:r>
          </w:p>
        </w:tc>
        <w:tc>
          <w:tcPr>
            <w:tcW w:w="1728" w:type="dxa"/>
          </w:tcPr>
          <w:p w14:paraId="3061E135">
            <w:pPr>
              <w:spacing w:after="0" w:line="240" w:lineRule="auto"/>
            </w:pPr>
            <w:r>
              <w:t>50000</w:t>
            </w:r>
          </w:p>
        </w:tc>
        <w:tc>
          <w:tcPr>
            <w:tcW w:w="1728" w:type="dxa"/>
          </w:tcPr>
          <w:p w14:paraId="1C6B8EDA">
            <w:pPr>
              <w:spacing w:after="0" w:line="240" w:lineRule="auto"/>
            </w:pPr>
            <w:r>
              <w:t>全部解锁</w:t>
            </w:r>
          </w:p>
        </w:tc>
        <w:tc>
          <w:tcPr>
            <w:tcW w:w="1728" w:type="dxa"/>
          </w:tcPr>
          <w:p w14:paraId="5FB95384">
            <w:pPr>
              <w:spacing w:after="0" w:line="240" w:lineRule="auto"/>
            </w:pPr>
            <w:r>
              <w:t>8 人</w:t>
            </w:r>
          </w:p>
        </w:tc>
      </w:tr>
    </w:tbl>
    <w:p w14:paraId="7C74F826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八、宿舍专属定制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0A7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057114">
            <w:pPr>
              <w:spacing w:after="0" w:line="240" w:lineRule="auto"/>
            </w:pPr>
            <w:r>
              <w:rPr>
                <w:b/>
              </w:rPr>
              <w:t>产品</w:t>
            </w:r>
          </w:p>
        </w:tc>
        <w:tc>
          <w:tcPr>
            <w:tcW w:w="1728" w:type="dxa"/>
          </w:tcPr>
          <w:p w14:paraId="0E8151C1">
            <w:pPr>
              <w:spacing w:after="0" w:line="240" w:lineRule="auto"/>
            </w:pPr>
            <w:r>
              <w:rPr>
                <w:b/>
              </w:rPr>
              <w:t>晶钻</w:t>
            </w:r>
          </w:p>
        </w:tc>
        <w:tc>
          <w:tcPr>
            <w:tcW w:w="1728" w:type="dxa"/>
          </w:tcPr>
          <w:p w14:paraId="4D48A2CA">
            <w:pPr>
              <w:spacing w:after="0" w:line="240" w:lineRule="auto"/>
            </w:pPr>
            <w:r>
              <w:rPr>
                <w:b/>
              </w:rPr>
              <w:t>价格</w:t>
            </w:r>
          </w:p>
        </w:tc>
        <w:tc>
          <w:tcPr>
            <w:tcW w:w="1728" w:type="dxa"/>
          </w:tcPr>
          <w:p w14:paraId="17BD84B4">
            <w:pPr>
              <w:spacing w:after="0" w:line="240" w:lineRule="auto"/>
            </w:pPr>
            <w:r>
              <w:rPr>
                <w:b/>
              </w:rPr>
              <w:t>7 折后</w:t>
            </w:r>
          </w:p>
        </w:tc>
        <w:tc>
          <w:tcPr>
            <w:tcW w:w="1728" w:type="dxa"/>
          </w:tcPr>
          <w:p w14:paraId="4C32C9D3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C4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F40788">
            <w:pPr>
              <w:spacing w:after="0" w:line="240" w:lineRule="auto"/>
            </w:pPr>
            <w:r>
              <w:t>宿舍手链</w:t>
            </w:r>
          </w:p>
        </w:tc>
        <w:tc>
          <w:tcPr>
            <w:tcW w:w="1728" w:type="dxa"/>
          </w:tcPr>
          <w:p w14:paraId="637A8FA3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66E614E4">
            <w:pPr>
              <w:spacing w:after="0" w:line="240" w:lineRule="auto"/>
            </w:pPr>
            <w:r>
              <w:t>¥199</w:t>
            </w:r>
          </w:p>
        </w:tc>
        <w:tc>
          <w:tcPr>
            <w:tcW w:w="1728" w:type="dxa"/>
          </w:tcPr>
          <w:p w14:paraId="4A6A6FFE">
            <w:pPr>
              <w:spacing w:after="0" w:line="240" w:lineRule="auto"/>
            </w:pPr>
            <w:r>
              <w:t>¥139</w:t>
            </w:r>
          </w:p>
        </w:tc>
        <w:tc>
          <w:tcPr>
            <w:tcW w:w="1728" w:type="dxa"/>
          </w:tcPr>
          <w:p w14:paraId="609C3C58">
            <w:pPr>
              <w:spacing w:after="0" w:line="240" w:lineRule="auto"/>
            </w:pPr>
            <w:r>
              <w:t>刻名</w:t>
            </w:r>
          </w:p>
        </w:tc>
      </w:tr>
      <w:tr w14:paraId="4FCE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94A1AF">
            <w:pPr>
              <w:spacing w:after="0" w:line="240" w:lineRule="auto"/>
            </w:pPr>
            <w:r>
              <w:t>纪念水晶</w:t>
            </w:r>
          </w:p>
        </w:tc>
        <w:tc>
          <w:tcPr>
            <w:tcW w:w="1728" w:type="dxa"/>
          </w:tcPr>
          <w:p w14:paraId="41D6FEB6">
            <w:pPr>
              <w:spacing w:after="0" w:line="240" w:lineRule="auto"/>
            </w:pPr>
            <w:r>
              <w:t>800</w:t>
            </w:r>
          </w:p>
        </w:tc>
        <w:tc>
          <w:tcPr>
            <w:tcW w:w="1728" w:type="dxa"/>
          </w:tcPr>
          <w:p w14:paraId="250FBE14">
            <w:pPr>
              <w:spacing w:after="0" w:line="240" w:lineRule="auto"/>
            </w:pPr>
            <w:r>
              <w:t>¥299</w:t>
            </w:r>
          </w:p>
        </w:tc>
        <w:tc>
          <w:tcPr>
            <w:tcW w:w="1728" w:type="dxa"/>
          </w:tcPr>
          <w:p w14:paraId="4C400870">
            <w:pPr>
              <w:spacing w:after="0" w:line="240" w:lineRule="auto"/>
            </w:pPr>
            <w:r>
              <w:t>¥209</w:t>
            </w:r>
          </w:p>
        </w:tc>
        <w:tc>
          <w:tcPr>
            <w:tcW w:w="1728" w:type="dxa"/>
          </w:tcPr>
          <w:p w14:paraId="188D5D51">
            <w:pPr>
              <w:spacing w:after="0" w:line="240" w:lineRule="auto"/>
            </w:pPr>
            <w:r>
              <w:t>刻日期</w:t>
            </w:r>
          </w:p>
        </w:tc>
      </w:tr>
      <w:tr w14:paraId="51E8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75A9DC">
            <w:pPr>
              <w:spacing w:after="0" w:line="240" w:lineRule="auto"/>
            </w:pPr>
            <w:r>
              <w:t>幸运石</w:t>
            </w:r>
          </w:p>
        </w:tc>
        <w:tc>
          <w:tcPr>
            <w:tcW w:w="1728" w:type="dxa"/>
          </w:tcPr>
          <w:p w14:paraId="574424B7">
            <w:pPr>
              <w:spacing w:after="0" w:line="240" w:lineRule="auto"/>
            </w:pPr>
            <w:r>
              <w:t>1000</w:t>
            </w:r>
          </w:p>
        </w:tc>
        <w:tc>
          <w:tcPr>
            <w:tcW w:w="1728" w:type="dxa"/>
          </w:tcPr>
          <w:p w14:paraId="1A945C6D">
            <w:pPr>
              <w:spacing w:after="0" w:line="240" w:lineRule="auto"/>
            </w:pPr>
            <w:r>
              <w:t>¥399</w:t>
            </w:r>
          </w:p>
        </w:tc>
        <w:tc>
          <w:tcPr>
            <w:tcW w:w="1728" w:type="dxa"/>
          </w:tcPr>
          <w:p w14:paraId="53C92ED6">
            <w:pPr>
              <w:spacing w:after="0" w:line="240" w:lineRule="auto"/>
            </w:pPr>
            <w:r>
              <w:t>¥279</w:t>
            </w:r>
          </w:p>
        </w:tc>
        <w:tc>
          <w:tcPr>
            <w:tcW w:w="1728" w:type="dxa"/>
          </w:tcPr>
          <w:p w14:paraId="353DF44A">
            <w:pPr>
              <w:spacing w:after="0" w:line="240" w:lineRule="auto"/>
            </w:pPr>
            <w:r>
              <w:t>4 人组合</w:t>
            </w:r>
          </w:p>
        </w:tc>
      </w:tr>
      <w:tr w14:paraId="79DF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6585A4">
            <w:pPr>
              <w:spacing w:after="0" w:line="240" w:lineRule="auto"/>
            </w:pPr>
            <w:r>
              <w:t>合照水晶</w:t>
            </w:r>
          </w:p>
        </w:tc>
        <w:tc>
          <w:tcPr>
            <w:tcW w:w="1728" w:type="dxa"/>
          </w:tcPr>
          <w:p w14:paraId="3B8F6866">
            <w:pPr>
              <w:spacing w:after="0" w:line="240" w:lineRule="auto"/>
            </w:pPr>
            <w:r>
              <w:t>1500</w:t>
            </w:r>
          </w:p>
        </w:tc>
        <w:tc>
          <w:tcPr>
            <w:tcW w:w="1728" w:type="dxa"/>
          </w:tcPr>
          <w:p w14:paraId="5E08E8BF">
            <w:pPr>
              <w:spacing w:after="0" w:line="240" w:lineRule="auto"/>
            </w:pPr>
            <w:r>
              <w:t>¥599</w:t>
            </w:r>
          </w:p>
        </w:tc>
        <w:tc>
          <w:tcPr>
            <w:tcW w:w="1728" w:type="dxa"/>
          </w:tcPr>
          <w:p w14:paraId="5FC9ADA8">
            <w:pPr>
              <w:spacing w:after="0" w:line="240" w:lineRule="auto"/>
            </w:pPr>
            <w:r>
              <w:t>¥419</w:t>
            </w:r>
          </w:p>
        </w:tc>
        <w:tc>
          <w:tcPr>
            <w:tcW w:w="1728" w:type="dxa"/>
          </w:tcPr>
          <w:p w14:paraId="28392C26">
            <w:pPr>
              <w:spacing w:after="0" w:line="240" w:lineRule="auto"/>
            </w:pPr>
            <w:r>
              <w:t>内雕</w:t>
            </w:r>
          </w:p>
        </w:tc>
      </w:tr>
      <w:tr w14:paraId="7AE2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2A5C7B">
            <w:pPr>
              <w:spacing w:after="0" w:line="240" w:lineRule="auto"/>
            </w:pPr>
            <w:r>
              <w:t>主题曲</w:t>
            </w:r>
          </w:p>
        </w:tc>
        <w:tc>
          <w:tcPr>
            <w:tcW w:w="1728" w:type="dxa"/>
          </w:tcPr>
          <w:p w14:paraId="2104BEFB">
            <w:pPr>
              <w:spacing w:after="0" w:line="240" w:lineRule="auto"/>
            </w:pPr>
            <w:r>
              <w:t>2000</w:t>
            </w:r>
          </w:p>
        </w:tc>
        <w:tc>
          <w:tcPr>
            <w:tcW w:w="1728" w:type="dxa"/>
          </w:tcPr>
          <w:p w14:paraId="6E2138A1">
            <w:pPr>
              <w:spacing w:after="0" w:line="240" w:lineRule="auto"/>
            </w:pPr>
            <w:r>
              <w:t>¥999</w:t>
            </w:r>
          </w:p>
        </w:tc>
        <w:tc>
          <w:tcPr>
            <w:tcW w:w="1728" w:type="dxa"/>
          </w:tcPr>
          <w:p w14:paraId="75A8A142">
            <w:pPr>
              <w:spacing w:after="0" w:line="240" w:lineRule="auto"/>
            </w:pPr>
            <w:r>
              <w:t>¥699</w:t>
            </w:r>
          </w:p>
        </w:tc>
        <w:tc>
          <w:tcPr>
            <w:tcW w:w="1728" w:type="dxa"/>
          </w:tcPr>
          <w:p w14:paraId="474B3B32">
            <w:pPr>
              <w:spacing w:after="0" w:line="240" w:lineRule="auto"/>
            </w:pPr>
            <w:r>
              <w:t>AI 歌曲</w:t>
            </w:r>
          </w:p>
        </w:tc>
      </w:tr>
    </w:tbl>
    <w:p w14:paraId="26BE320B">
      <w:r>
        <w:br w:type="page"/>
      </w:r>
    </w:p>
    <w:p w14:paraId="4322005A">
      <w:pPr>
        <w:pStyle w:val="3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九、购物流程示例</w:t>
      </w:r>
    </w:p>
    <w:p w14:paraId="597807F5">
      <w:r>
        <w:t>购买：¥399 宿舍纪念水晶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27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093FF">
            <w:pPr>
              <w:spacing w:after="0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2880" w:type="dxa"/>
          </w:tcPr>
          <w:p w14:paraId="2752B59A">
            <w:pPr>
              <w:spacing w:after="0" w:line="240" w:lineRule="auto"/>
            </w:pPr>
            <w:r>
              <w:rPr>
                <w:b/>
              </w:rPr>
              <w:t>星光值方案</w:t>
            </w:r>
          </w:p>
        </w:tc>
        <w:tc>
          <w:tcPr>
            <w:tcW w:w="2880" w:type="dxa"/>
          </w:tcPr>
          <w:p w14:paraId="1CB034B1">
            <w:pPr>
              <w:spacing w:after="0" w:line="240" w:lineRule="auto"/>
            </w:pPr>
            <w:r>
              <w:rPr>
                <w:b/>
              </w:rPr>
              <w:t>晶钻方案</w:t>
            </w:r>
          </w:p>
        </w:tc>
      </w:tr>
      <w:tr w14:paraId="0BCF9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0F3A3">
            <w:pPr>
              <w:spacing w:after="0" w:line="240" w:lineRule="auto"/>
            </w:pPr>
            <w:r>
              <w:t>选择商品</w:t>
            </w:r>
          </w:p>
        </w:tc>
        <w:tc>
          <w:tcPr>
            <w:tcW w:w="2880" w:type="dxa"/>
          </w:tcPr>
          <w:p w14:paraId="1A707385">
            <w:pPr>
              <w:spacing w:after="0" w:line="240" w:lineRule="auto"/>
            </w:pPr>
            <w:r>
              <w:t>¥399</w:t>
            </w:r>
          </w:p>
        </w:tc>
        <w:tc>
          <w:tcPr>
            <w:tcW w:w="2880" w:type="dxa"/>
          </w:tcPr>
          <w:p w14:paraId="2089FE01">
            <w:pPr>
              <w:spacing w:after="0" w:line="240" w:lineRule="auto"/>
            </w:pPr>
            <w:r>
              <w:t>¥399</w:t>
            </w:r>
          </w:p>
        </w:tc>
      </w:tr>
      <w:tr w14:paraId="3D0F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A3F5CA">
            <w:pPr>
              <w:spacing w:after="0" w:line="240" w:lineRule="auto"/>
            </w:pPr>
            <w:r>
              <w:t>选择优惠</w:t>
            </w:r>
          </w:p>
        </w:tc>
        <w:tc>
          <w:tcPr>
            <w:tcW w:w="2880" w:type="dxa"/>
          </w:tcPr>
          <w:p w14:paraId="2C2C55C7">
            <w:pPr>
              <w:spacing w:after="0" w:line="240" w:lineRule="auto"/>
            </w:pPr>
            <w:r>
              <w:t>星光值 75 折</w:t>
            </w:r>
          </w:p>
        </w:tc>
        <w:tc>
          <w:tcPr>
            <w:tcW w:w="2880" w:type="dxa"/>
          </w:tcPr>
          <w:p w14:paraId="0FB4870E">
            <w:pPr>
              <w:spacing w:after="0" w:line="240" w:lineRule="auto"/>
            </w:pPr>
            <w:r>
              <w:t>晶钻抵¥50</w:t>
            </w:r>
          </w:p>
        </w:tc>
      </w:tr>
      <w:tr w14:paraId="02491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73A57">
            <w:pPr>
              <w:spacing w:after="0" w:line="240" w:lineRule="auto"/>
            </w:pPr>
            <w:r>
              <w:t>计算</w:t>
            </w:r>
          </w:p>
        </w:tc>
        <w:tc>
          <w:tcPr>
            <w:tcW w:w="2880" w:type="dxa"/>
          </w:tcPr>
          <w:p w14:paraId="75A4B03F">
            <w:pPr>
              <w:spacing w:after="0" w:line="240" w:lineRule="auto"/>
            </w:pPr>
            <w:r>
              <w:t>¥299.25</w:t>
            </w:r>
          </w:p>
        </w:tc>
        <w:tc>
          <w:tcPr>
            <w:tcW w:w="2880" w:type="dxa"/>
          </w:tcPr>
          <w:p w14:paraId="39C1C9D0">
            <w:pPr>
              <w:spacing w:after="0" w:line="240" w:lineRule="auto"/>
            </w:pPr>
            <w:r>
              <w:t>¥349</w:t>
            </w:r>
          </w:p>
        </w:tc>
      </w:tr>
      <w:tr w14:paraId="1991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53040">
            <w:pPr>
              <w:spacing w:after="0" w:line="240" w:lineRule="auto"/>
            </w:pPr>
            <w:r>
              <w:t>支付</w:t>
            </w:r>
          </w:p>
        </w:tc>
        <w:tc>
          <w:tcPr>
            <w:tcW w:w="2880" w:type="dxa"/>
          </w:tcPr>
          <w:p w14:paraId="324F419B">
            <w:pPr>
              <w:spacing w:after="0" w:line="240" w:lineRule="auto"/>
            </w:pPr>
            <w:r>
              <w:t>¥299.25 ✅</w:t>
            </w:r>
          </w:p>
        </w:tc>
        <w:tc>
          <w:tcPr>
            <w:tcW w:w="2880" w:type="dxa"/>
          </w:tcPr>
          <w:p w14:paraId="350E3BDB">
            <w:pPr>
              <w:spacing w:after="0" w:line="240" w:lineRule="auto"/>
            </w:pPr>
            <w:r>
              <w:t>¥349</w:t>
            </w:r>
          </w:p>
        </w:tc>
      </w:tr>
      <w:tr w14:paraId="6B4C9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13EEFF">
            <w:pPr>
              <w:spacing w:after="0" w:line="240" w:lineRule="auto"/>
            </w:pPr>
            <w:r>
              <w:t>节省</w:t>
            </w:r>
          </w:p>
        </w:tc>
        <w:tc>
          <w:tcPr>
            <w:tcW w:w="2880" w:type="dxa"/>
          </w:tcPr>
          <w:p w14:paraId="0E65499D">
            <w:pPr>
              <w:spacing w:after="0" w:line="240" w:lineRule="auto"/>
            </w:pPr>
            <w:r>
              <w:t>¥99.75</w:t>
            </w:r>
          </w:p>
        </w:tc>
        <w:tc>
          <w:tcPr>
            <w:tcW w:w="2880" w:type="dxa"/>
          </w:tcPr>
          <w:p w14:paraId="118977DC">
            <w:pPr>
              <w:spacing w:after="0" w:line="240" w:lineRule="auto"/>
            </w:pPr>
            <w:r>
              <w:t>¥50</w:t>
            </w:r>
          </w:p>
        </w:tc>
      </w:tr>
    </w:tbl>
    <w:p w14:paraId="498C68F6"/>
    <w:p w14:paraId="0D3618B7">
      <w:r>
        <w:t>💡 星光值折扣更划算，晶钻用于高级装饰！</w:t>
      </w:r>
    </w:p>
    <w:p w14:paraId="4DA1AA4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十、8 人宿舍奖励加成</w:t>
      </w:r>
    </w:p>
    <w:p w14:paraId="43DFC76D">
      <w:r>
        <w:t>8 人宿舍集体任务 × 1.5 倍奖励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5B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EA4168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160" w:type="dxa"/>
          </w:tcPr>
          <w:p w14:paraId="136BB20F">
            <w:pPr>
              <w:spacing w:after="0" w:line="240" w:lineRule="auto"/>
            </w:pPr>
            <w:r>
              <w:rPr>
                <w:b/>
              </w:rPr>
              <w:t>4 人</w:t>
            </w:r>
          </w:p>
        </w:tc>
        <w:tc>
          <w:tcPr>
            <w:tcW w:w="2160" w:type="dxa"/>
          </w:tcPr>
          <w:p w14:paraId="0E86FA57">
            <w:pPr>
              <w:spacing w:after="0" w:line="240" w:lineRule="auto"/>
            </w:pPr>
            <w:r>
              <w:rPr>
                <w:b/>
              </w:rPr>
              <w:t>8 人</w:t>
            </w:r>
          </w:p>
        </w:tc>
        <w:tc>
          <w:tcPr>
            <w:tcW w:w="2160" w:type="dxa"/>
          </w:tcPr>
          <w:p w14:paraId="3A78C233">
            <w:pPr>
              <w:spacing w:after="0" w:line="240" w:lineRule="auto"/>
            </w:pPr>
            <w:r>
              <w:rPr>
                <w:b/>
              </w:rPr>
              <w:t>倍数</w:t>
            </w:r>
          </w:p>
        </w:tc>
      </w:tr>
      <w:tr w14:paraId="3406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D7B735">
            <w:pPr>
              <w:spacing w:after="0" w:line="240" w:lineRule="auto"/>
            </w:pPr>
            <w:r>
              <w:t>晚安宿舍</w:t>
            </w:r>
          </w:p>
        </w:tc>
        <w:tc>
          <w:tcPr>
            <w:tcW w:w="2160" w:type="dxa"/>
          </w:tcPr>
          <w:p w14:paraId="27577809">
            <w:pPr>
              <w:spacing w:after="0" w:line="240" w:lineRule="auto"/>
            </w:pPr>
            <w:r>
              <w:t>+50/人</w:t>
            </w:r>
          </w:p>
        </w:tc>
        <w:tc>
          <w:tcPr>
            <w:tcW w:w="2160" w:type="dxa"/>
          </w:tcPr>
          <w:p w14:paraId="16C3F9B9">
            <w:pPr>
              <w:spacing w:after="0" w:line="240" w:lineRule="auto"/>
            </w:pPr>
            <w:r>
              <w:t>+75/人</w:t>
            </w:r>
          </w:p>
        </w:tc>
        <w:tc>
          <w:tcPr>
            <w:tcW w:w="2160" w:type="dxa"/>
          </w:tcPr>
          <w:p w14:paraId="5A9FA8E5">
            <w:pPr>
              <w:spacing w:after="0" w:line="240" w:lineRule="auto"/>
            </w:pPr>
            <w:r>
              <w:t>1.5 倍</w:t>
            </w:r>
          </w:p>
        </w:tc>
      </w:tr>
      <w:tr w14:paraId="5BED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5D554F">
            <w:pPr>
              <w:spacing w:after="0" w:line="240" w:lineRule="auto"/>
            </w:pPr>
            <w:r>
              <w:t>今日心情</w:t>
            </w:r>
          </w:p>
        </w:tc>
        <w:tc>
          <w:tcPr>
            <w:tcW w:w="2160" w:type="dxa"/>
          </w:tcPr>
          <w:p w14:paraId="151F7479">
            <w:pPr>
              <w:spacing w:after="0" w:line="240" w:lineRule="auto"/>
            </w:pPr>
            <w:r>
              <w:t>+30/人</w:t>
            </w:r>
          </w:p>
        </w:tc>
        <w:tc>
          <w:tcPr>
            <w:tcW w:w="2160" w:type="dxa"/>
          </w:tcPr>
          <w:p w14:paraId="3DFF8B47">
            <w:pPr>
              <w:spacing w:after="0" w:line="240" w:lineRule="auto"/>
            </w:pPr>
            <w:r>
              <w:t>+45/人</w:t>
            </w:r>
          </w:p>
        </w:tc>
        <w:tc>
          <w:tcPr>
            <w:tcW w:w="2160" w:type="dxa"/>
          </w:tcPr>
          <w:p w14:paraId="1C1BA89E">
            <w:pPr>
              <w:spacing w:after="0" w:line="240" w:lineRule="auto"/>
            </w:pPr>
            <w:r>
              <w:t>1.5 倍</w:t>
            </w:r>
          </w:p>
        </w:tc>
      </w:tr>
      <w:tr w14:paraId="7408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DA283B">
            <w:pPr>
              <w:spacing w:after="0" w:line="240" w:lineRule="auto"/>
            </w:pPr>
            <w:r>
              <w:t>宿舍夜话</w:t>
            </w:r>
          </w:p>
        </w:tc>
        <w:tc>
          <w:tcPr>
            <w:tcW w:w="2160" w:type="dxa"/>
          </w:tcPr>
          <w:p w14:paraId="1C261CC8">
            <w:pPr>
              <w:spacing w:after="0" w:line="240" w:lineRule="auto"/>
            </w:pPr>
            <w:r>
              <w:t>+40/人</w:t>
            </w:r>
          </w:p>
        </w:tc>
        <w:tc>
          <w:tcPr>
            <w:tcW w:w="2160" w:type="dxa"/>
          </w:tcPr>
          <w:p w14:paraId="04C5A90B">
            <w:pPr>
              <w:spacing w:after="0" w:line="240" w:lineRule="auto"/>
            </w:pPr>
            <w:r>
              <w:t>+60/人</w:t>
            </w:r>
          </w:p>
        </w:tc>
        <w:tc>
          <w:tcPr>
            <w:tcW w:w="2160" w:type="dxa"/>
          </w:tcPr>
          <w:p w14:paraId="6EF4E04C">
            <w:pPr>
              <w:spacing w:after="0" w:line="240" w:lineRule="auto"/>
            </w:pPr>
            <w:r>
              <w:t>1.5 倍</w:t>
            </w:r>
          </w:p>
        </w:tc>
      </w:tr>
      <w:tr w14:paraId="5D62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36A56B">
            <w:pPr>
              <w:spacing w:after="0" w:line="240" w:lineRule="auto"/>
            </w:pPr>
            <w:r>
              <w:t>一起装扮</w:t>
            </w:r>
          </w:p>
        </w:tc>
        <w:tc>
          <w:tcPr>
            <w:tcW w:w="2160" w:type="dxa"/>
          </w:tcPr>
          <w:p w14:paraId="772B63B5">
            <w:pPr>
              <w:spacing w:after="0" w:line="240" w:lineRule="auto"/>
            </w:pPr>
            <w:r>
              <w:t>+60/人</w:t>
            </w:r>
          </w:p>
        </w:tc>
        <w:tc>
          <w:tcPr>
            <w:tcW w:w="2160" w:type="dxa"/>
          </w:tcPr>
          <w:p w14:paraId="70074288">
            <w:pPr>
              <w:spacing w:after="0" w:line="240" w:lineRule="auto"/>
            </w:pPr>
            <w:r>
              <w:t>+90/人</w:t>
            </w:r>
          </w:p>
        </w:tc>
        <w:tc>
          <w:tcPr>
            <w:tcW w:w="2160" w:type="dxa"/>
          </w:tcPr>
          <w:p w14:paraId="53194EC6">
            <w:pPr>
              <w:spacing w:after="0" w:line="240" w:lineRule="auto"/>
            </w:pPr>
            <w:r>
              <w:t>1.5 倍</w:t>
            </w:r>
          </w:p>
        </w:tc>
      </w:tr>
      <w:tr w14:paraId="5245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15315">
            <w:pPr>
              <w:spacing w:after="0" w:line="240" w:lineRule="auto"/>
            </w:pPr>
            <w:r>
              <w:t>全勤宿舍</w:t>
            </w:r>
          </w:p>
        </w:tc>
        <w:tc>
          <w:tcPr>
            <w:tcW w:w="2160" w:type="dxa"/>
          </w:tcPr>
          <w:p w14:paraId="33407BBC">
            <w:pPr>
              <w:spacing w:after="0" w:line="240" w:lineRule="auto"/>
            </w:pPr>
            <w:r>
              <w:t>+200/人</w:t>
            </w:r>
          </w:p>
        </w:tc>
        <w:tc>
          <w:tcPr>
            <w:tcW w:w="2160" w:type="dxa"/>
          </w:tcPr>
          <w:p w14:paraId="52AB7B3D">
            <w:pPr>
              <w:spacing w:after="0" w:line="240" w:lineRule="auto"/>
            </w:pPr>
            <w:r>
              <w:t>+300/人</w:t>
            </w:r>
          </w:p>
        </w:tc>
        <w:tc>
          <w:tcPr>
            <w:tcW w:w="2160" w:type="dxa"/>
          </w:tcPr>
          <w:p w14:paraId="04105DEC">
            <w:pPr>
              <w:spacing w:after="0" w:line="240" w:lineRule="auto"/>
            </w:pPr>
            <w:r>
              <w:t>1.5 倍</w:t>
            </w:r>
          </w:p>
        </w:tc>
      </w:tr>
    </w:tbl>
    <w:p w14:paraId="2EC7786F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十一、风险控制</w:t>
      </w:r>
    </w:p>
    <w:p w14:paraId="4406A213">
      <w:pPr>
        <w:pStyle w:val="4"/>
      </w:pPr>
      <w:r>
        <w:t>11.1 费用铁律</w:t>
      </w:r>
    </w:p>
    <w:p w14:paraId="76CB6B9D">
      <w:r>
        <w:t>第零条：所有大模型必须免费！</w:t>
      </w:r>
    </w:p>
    <w:p w14:paraId="4D3B52B6">
      <w:r>
        <w:t>第一条：免费优先</w:t>
      </w:r>
    </w:p>
    <w:p w14:paraId="65C49020">
      <w:r>
        <w:t>第二条：先请示后执行</w:t>
      </w:r>
    </w:p>
    <w:p w14:paraId="72AA5615">
      <w:r>
        <w:t>第三条：费用记录</w:t>
      </w:r>
    </w:p>
    <w:p w14:paraId="49B2953A">
      <w:pPr>
        <w:pStyle w:val="4"/>
      </w:pPr>
      <w:r>
        <w:t>11.2 历史事故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C8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7257E8"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160" w:type="dxa"/>
          </w:tcPr>
          <w:p w14:paraId="5F8D7B46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3E2BF4F6">
            <w:pPr>
              <w:spacing w:after="0" w:line="240" w:lineRule="auto"/>
            </w:pPr>
            <w:r>
              <w:rPr>
                <w:b/>
              </w:rPr>
              <w:t>费用</w:t>
            </w:r>
          </w:p>
        </w:tc>
        <w:tc>
          <w:tcPr>
            <w:tcW w:w="2160" w:type="dxa"/>
          </w:tcPr>
          <w:p w14:paraId="2AEBDC8A">
            <w:pPr>
              <w:spacing w:after="0" w:line="240" w:lineRule="auto"/>
            </w:pPr>
            <w:r>
              <w:rPr>
                <w:b/>
              </w:rPr>
              <w:t>原因</w:t>
            </w:r>
          </w:p>
        </w:tc>
      </w:tr>
      <w:tr w14:paraId="79FF0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844513">
            <w:pPr>
              <w:spacing w:after="0" w:line="240" w:lineRule="auto"/>
            </w:pPr>
            <w:r>
              <w:t>03-13</w:t>
            </w:r>
          </w:p>
        </w:tc>
        <w:tc>
          <w:tcPr>
            <w:tcW w:w="2160" w:type="dxa"/>
          </w:tcPr>
          <w:p w14:paraId="6CC4F0E9">
            <w:pPr>
              <w:spacing w:after="0" w:line="240" w:lineRule="auto"/>
            </w:pPr>
            <w:r>
              <w:t>立绘</w:t>
            </w:r>
          </w:p>
        </w:tc>
        <w:tc>
          <w:tcPr>
            <w:tcW w:w="2160" w:type="dxa"/>
          </w:tcPr>
          <w:p w14:paraId="336E0F11">
            <w:pPr>
              <w:spacing w:after="0" w:line="240" w:lineRule="auto"/>
            </w:pPr>
            <w:r>
              <w:t>¥20</w:t>
            </w:r>
          </w:p>
        </w:tc>
        <w:tc>
          <w:tcPr>
            <w:tcW w:w="2160" w:type="dxa"/>
          </w:tcPr>
          <w:p w14:paraId="64DC6096">
            <w:pPr>
              <w:spacing w:after="0" w:line="240" w:lineRule="auto"/>
            </w:pPr>
            <w:r>
              <w:t>付费模型</w:t>
            </w:r>
          </w:p>
        </w:tc>
      </w:tr>
      <w:tr w14:paraId="737D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6428B0">
            <w:pPr>
              <w:spacing w:after="0" w:line="240" w:lineRule="auto"/>
            </w:pPr>
            <w:r>
              <w:t>03-16</w:t>
            </w:r>
          </w:p>
        </w:tc>
        <w:tc>
          <w:tcPr>
            <w:tcW w:w="2160" w:type="dxa"/>
          </w:tcPr>
          <w:p w14:paraId="1CE31A86">
            <w:pPr>
              <w:spacing w:after="0" w:line="240" w:lineRule="auto"/>
            </w:pPr>
            <w:r>
              <w:t>UI</w:t>
            </w:r>
          </w:p>
        </w:tc>
        <w:tc>
          <w:tcPr>
            <w:tcW w:w="2160" w:type="dxa"/>
          </w:tcPr>
          <w:p w14:paraId="637728C8">
            <w:pPr>
              <w:spacing w:after="0" w:line="240" w:lineRule="auto"/>
            </w:pPr>
            <w:r>
              <w:t>¥5</w:t>
            </w:r>
          </w:p>
        </w:tc>
        <w:tc>
          <w:tcPr>
            <w:tcW w:w="2160" w:type="dxa"/>
          </w:tcPr>
          <w:p w14:paraId="1AF68306">
            <w:pPr>
              <w:spacing w:after="0" w:line="240" w:lineRule="auto"/>
            </w:pPr>
            <w:r>
              <w:t>默认付费</w:t>
            </w:r>
          </w:p>
        </w:tc>
      </w:tr>
    </w:tbl>
    <w:p w14:paraId="4BFD31C9">
      <w:r>
        <w:br w:type="page"/>
      </w:r>
    </w:p>
    <w:p w14:paraId="50449FE2">
      <w:pPr>
        <w:jc w:val="center"/>
      </w:pPr>
      <w:r>
        <w:t>瓜瓜陪伴项目组 · 2026 年 3 月 17 日</w:t>
      </w:r>
    </w:p>
    <w:p w14:paraId="2BFB03C7">
      <w:r>
        <w:br w:type="page"/>
      </w:r>
    </w:p>
    <w:p w14:paraId="213A4912">
      <w:pPr>
        <w:pStyle w:val="3"/>
      </w:pPr>
      <w:r>
        <w:t>附录 A：分值定义与解释</w:t>
      </w:r>
    </w:p>
    <w:p w14:paraId="12B5EB05">
      <w:pPr>
        <w:pStyle w:val="4"/>
      </w:pPr>
      <w:r>
        <w:t>A.1 星光值分值定义</w:t>
      </w:r>
    </w:p>
    <w:p w14:paraId="4B10F097">
      <w:r>
        <w:t>星光值是瓜瓜陪伴小程序的基础货币，通过个人活跃行为获取。以下是各项任务的分数定义：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AD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E7F63B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160" w:type="dxa"/>
          </w:tcPr>
          <w:p w14:paraId="5C71C9E0">
            <w:pPr>
              <w:spacing w:after="0" w:line="240" w:lineRule="auto"/>
            </w:pPr>
            <w:r>
              <w:rPr>
                <w:b/>
              </w:rPr>
              <w:t>分值</w:t>
            </w:r>
          </w:p>
        </w:tc>
        <w:tc>
          <w:tcPr>
            <w:tcW w:w="2160" w:type="dxa"/>
          </w:tcPr>
          <w:p w14:paraId="56FE0061">
            <w:pPr>
              <w:spacing w:after="0" w:line="240" w:lineRule="auto"/>
            </w:pPr>
            <w:r>
              <w:rPr>
                <w:b/>
              </w:rPr>
              <w:t>定义解释</w:t>
            </w:r>
          </w:p>
        </w:tc>
        <w:tc>
          <w:tcPr>
            <w:tcW w:w="2160" w:type="dxa"/>
          </w:tcPr>
          <w:p w14:paraId="56F7992B">
            <w:pPr>
              <w:spacing w:after="0" w:line="240" w:lineRule="auto"/>
            </w:pPr>
            <w:r>
              <w:rPr>
                <w:b/>
              </w:rPr>
              <w:t>设计目的</w:t>
            </w:r>
          </w:p>
        </w:tc>
      </w:tr>
      <w:tr w14:paraId="206B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328DC8">
            <w:pPr>
              <w:spacing w:after="0" w:line="240" w:lineRule="auto"/>
            </w:pPr>
            <w:r>
              <w:t>早安签到</w:t>
            </w:r>
          </w:p>
        </w:tc>
        <w:tc>
          <w:tcPr>
            <w:tcW w:w="2160" w:type="dxa"/>
          </w:tcPr>
          <w:p w14:paraId="141F2BFB">
            <w:pPr>
              <w:spacing w:after="0" w:line="240" w:lineRule="auto"/>
            </w:pPr>
            <w:r>
              <w:t>+10</w:t>
            </w:r>
          </w:p>
        </w:tc>
        <w:tc>
          <w:tcPr>
            <w:tcW w:w="2160" w:type="dxa"/>
          </w:tcPr>
          <w:p w14:paraId="27F4AA75">
            <w:pPr>
              <w:spacing w:after="0" w:line="240" w:lineRule="auto"/>
            </w:pPr>
            <w:r>
              <w:t>每日 09:00 前完成签到，培养早起习惯</w:t>
            </w:r>
          </w:p>
        </w:tc>
        <w:tc>
          <w:tcPr>
            <w:tcW w:w="2160" w:type="dxa"/>
          </w:tcPr>
          <w:p w14:paraId="25E90AF2">
            <w:pPr>
              <w:spacing w:after="0" w:line="240" w:lineRule="auto"/>
            </w:pPr>
            <w:r>
              <w:t>鼓励规律作息，开启元气一天</w:t>
            </w:r>
          </w:p>
        </w:tc>
      </w:tr>
      <w:tr w14:paraId="2ABF4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5DDCF">
            <w:pPr>
              <w:spacing w:after="0" w:line="240" w:lineRule="auto"/>
            </w:pPr>
            <w:r>
              <w:t>补签到</w:t>
            </w:r>
          </w:p>
        </w:tc>
        <w:tc>
          <w:tcPr>
            <w:tcW w:w="2160" w:type="dxa"/>
          </w:tcPr>
          <w:p w14:paraId="701F571F">
            <w:pPr>
              <w:spacing w:after="0" w:line="240" w:lineRule="auto"/>
            </w:pPr>
            <w:r>
              <w:t>+5</w:t>
            </w:r>
          </w:p>
        </w:tc>
        <w:tc>
          <w:tcPr>
            <w:tcW w:w="2160" w:type="dxa"/>
          </w:tcPr>
          <w:p w14:paraId="7769616E">
            <w:pPr>
              <w:spacing w:after="0" w:line="240" w:lineRule="auto"/>
            </w:pPr>
            <w:r>
              <w:t>错过 9 点后可补签，分值为正常签到的一半</w:t>
            </w:r>
          </w:p>
        </w:tc>
        <w:tc>
          <w:tcPr>
            <w:tcW w:w="2160" w:type="dxa"/>
          </w:tcPr>
          <w:p w14:paraId="5803B0DD">
            <w:pPr>
              <w:spacing w:after="0" w:line="240" w:lineRule="auto"/>
            </w:pPr>
            <w:r>
              <w:t>提供容错机制，避免用户因一次错过而放弃</w:t>
            </w:r>
          </w:p>
        </w:tc>
      </w:tr>
      <w:tr w14:paraId="26926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8F6EE">
            <w:pPr>
              <w:spacing w:after="0" w:line="240" w:lineRule="auto"/>
            </w:pPr>
            <w:r>
              <w:t>晚安签到</w:t>
            </w:r>
          </w:p>
        </w:tc>
        <w:tc>
          <w:tcPr>
            <w:tcW w:w="2160" w:type="dxa"/>
          </w:tcPr>
          <w:p w14:paraId="0416684B">
            <w:pPr>
              <w:spacing w:after="0" w:line="240" w:lineRule="auto"/>
            </w:pPr>
            <w:r>
              <w:t>+10</w:t>
            </w:r>
          </w:p>
        </w:tc>
        <w:tc>
          <w:tcPr>
            <w:tcW w:w="2160" w:type="dxa"/>
          </w:tcPr>
          <w:p w14:paraId="56D55338">
            <w:pPr>
              <w:spacing w:after="0" w:line="240" w:lineRule="auto"/>
            </w:pPr>
            <w:r>
              <w:t>每日 23:00 前完成签到，与早安签到分值相同</w:t>
            </w:r>
          </w:p>
        </w:tc>
        <w:tc>
          <w:tcPr>
            <w:tcW w:w="2160" w:type="dxa"/>
          </w:tcPr>
          <w:p w14:paraId="0CE83834">
            <w:pPr>
              <w:spacing w:after="0" w:line="240" w:lineRule="auto"/>
            </w:pPr>
            <w:r>
              <w:t>培养睡前仪式感，与早安签到形成闭环</w:t>
            </w:r>
          </w:p>
        </w:tc>
      </w:tr>
      <w:tr w14:paraId="509F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691C1E">
            <w:pPr>
              <w:spacing w:after="0" w:line="240" w:lineRule="auto"/>
            </w:pPr>
            <w:r>
              <w:t>分享心情</w:t>
            </w:r>
          </w:p>
        </w:tc>
        <w:tc>
          <w:tcPr>
            <w:tcW w:w="2160" w:type="dxa"/>
          </w:tcPr>
          <w:p w14:paraId="7D577E49">
            <w:pPr>
              <w:spacing w:after="0" w:line="240" w:lineRule="auto"/>
            </w:pPr>
            <w:r>
              <w:t>+10/次</w:t>
            </w:r>
          </w:p>
        </w:tc>
        <w:tc>
          <w:tcPr>
            <w:tcW w:w="2160" w:type="dxa"/>
          </w:tcPr>
          <w:p w14:paraId="325EDA8E">
            <w:pPr>
              <w:spacing w:after="0" w:line="240" w:lineRule="auto"/>
            </w:pPr>
            <w:r>
              <w:t>每次分享心情动态（文字 + 图片），每日最多 3 次</w:t>
            </w:r>
          </w:p>
        </w:tc>
        <w:tc>
          <w:tcPr>
            <w:tcW w:w="2160" w:type="dxa"/>
          </w:tcPr>
          <w:p w14:paraId="7B34FEDB">
            <w:pPr>
              <w:spacing w:after="0" w:line="240" w:lineRule="auto"/>
            </w:pPr>
            <w:r>
              <w:t>鼓励用户记录生活，让舍友了解彼此状态</w:t>
            </w:r>
          </w:p>
        </w:tc>
      </w:tr>
      <w:tr w14:paraId="1D5F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C1E777">
            <w:pPr>
              <w:spacing w:after="0" w:line="240" w:lineRule="auto"/>
            </w:pPr>
            <w:r>
              <w:t>查看舍友心情</w:t>
            </w:r>
          </w:p>
        </w:tc>
        <w:tc>
          <w:tcPr>
            <w:tcW w:w="2160" w:type="dxa"/>
          </w:tcPr>
          <w:p w14:paraId="499C0E1D">
            <w:pPr>
              <w:spacing w:after="0" w:line="240" w:lineRule="auto"/>
            </w:pPr>
            <w:r>
              <w:t>+5/次</w:t>
            </w:r>
          </w:p>
        </w:tc>
        <w:tc>
          <w:tcPr>
            <w:tcW w:w="2160" w:type="dxa"/>
          </w:tcPr>
          <w:p w14:paraId="5B9C3776">
            <w:pPr>
              <w:spacing w:after="0" w:line="240" w:lineRule="auto"/>
            </w:pPr>
            <w:r>
              <w:t>点击查看舍友今日心情，次数=宿舍人数 -1</w:t>
            </w:r>
          </w:p>
        </w:tc>
        <w:tc>
          <w:tcPr>
            <w:tcW w:w="2160" w:type="dxa"/>
          </w:tcPr>
          <w:p w14:paraId="3D123E8F">
            <w:pPr>
              <w:spacing w:after="0" w:line="240" w:lineRule="auto"/>
            </w:pPr>
            <w:r>
              <w:t>促进舍友互相关心，了解彼此情绪状态</w:t>
            </w:r>
          </w:p>
        </w:tc>
      </w:tr>
      <w:tr w14:paraId="4594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41ECE3">
            <w:pPr>
              <w:spacing w:after="0" w:line="240" w:lineRule="auto"/>
            </w:pPr>
            <w:r>
              <w:t>点赞舍友动态</w:t>
            </w:r>
          </w:p>
        </w:tc>
        <w:tc>
          <w:tcPr>
            <w:tcW w:w="2160" w:type="dxa"/>
          </w:tcPr>
          <w:p w14:paraId="182550DD">
            <w:pPr>
              <w:spacing w:after="0" w:line="240" w:lineRule="auto"/>
            </w:pPr>
            <w:r>
              <w:t>+3/次</w:t>
            </w:r>
          </w:p>
        </w:tc>
        <w:tc>
          <w:tcPr>
            <w:tcW w:w="2160" w:type="dxa"/>
          </w:tcPr>
          <w:p w14:paraId="74718404">
            <w:pPr>
              <w:spacing w:after="0" w:line="240" w:lineRule="auto"/>
            </w:pPr>
            <w:r>
              <w:t>点赞舍友发布的心情动态，每次 +3 分</w:t>
            </w:r>
          </w:p>
        </w:tc>
        <w:tc>
          <w:tcPr>
            <w:tcW w:w="2160" w:type="dxa"/>
          </w:tcPr>
          <w:p w14:paraId="2A75EA8C">
            <w:pPr>
              <w:spacing w:after="0" w:line="240" w:lineRule="auto"/>
            </w:pPr>
            <w:r>
              <w:t>给予舍友正向反馈，分值较低鼓励轻量互动</w:t>
            </w:r>
          </w:p>
        </w:tc>
      </w:tr>
      <w:tr w14:paraId="002C3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BE73AC">
            <w:pPr>
              <w:spacing w:after="0" w:line="240" w:lineRule="auto"/>
            </w:pPr>
            <w:r>
              <w:t>宿舍留言板</w:t>
            </w:r>
          </w:p>
        </w:tc>
        <w:tc>
          <w:tcPr>
            <w:tcW w:w="2160" w:type="dxa"/>
          </w:tcPr>
          <w:p w14:paraId="50D8EEB9">
            <w:pPr>
              <w:spacing w:after="0" w:line="240" w:lineRule="auto"/>
            </w:pPr>
            <w:r>
              <w:t>+5/条</w:t>
            </w:r>
          </w:p>
        </w:tc>
        <w:tc>
          <w:tcPr>
            <w:tcW w:w="2160" w:type="dxa"/>
          </w:tcPr>
          <w:p w14:paraId="659A8EE7">
            <w:pPr>
              <w:spacing w:after="0" w:line="240" w:lineRule="auto"/>
            </w:pPr>
            <w:r>
              <w:t>在宿舍专属留言板留言，每条 +5 分</w:t>
            </w:r>
          </w:p>
        </w:tc>
        <w:tc>
          <w:tcPr>
            <w:tcW w:w="2160" w:type="dxa"/>
          </w:tcPr>
          <w:p w14:paraId="16F9646F">
            <w:pPr>
              <w:spacing w:after="0" w:line="240" w:lineRule="auto"/>
            </w:pPr>
            <w:r>
              <w:t>促进宿舍内部交流，留下美好回忆</w:t>
            </w:r>
          </w:p>
        </w:tc>
      </w:tr>
      <w:tr w14:paraId="2D89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D32570">
            <w:pPr>
              <w:spacing w:after="0" w:line="240" w:lineRule="auto"/>
            </w:pPr>
            <w:r>
              <w:t>全勤奖</w:t>
            </w:r>
          </w:p>
        </w:tc>
        <w:tc>
          <w:tcPr>
            <w:tcW w:w="2160" w:type="dxa"/>
          </w:tcPr>
          <w:p w14:paraId="6F662BDA">
            <w:pPr>
              <w:spacing w:after="0" w:line="240" w:lineRule="auto"/>
            </w:pPr>
            <w:r>
              <w:t>+100</w:t>
            </w:r>
          </w:p>
        </w:tc>
        <w:tc>
          <w:tcPr>
            <w:tcW w:w="2160" w:type="dxa"/>
          </w:tcPr>
          <w:p w14:paraId="00F257B4">
            <w:pPr>
              <w:spacing w:after="0" w:line="240" w:lineRule="auto"/>
            </w:pPr>
            <w:r>
              <w:t>连续 7 天完成签到（早安或晚安）</w:t>
            </w:r>
          </w:p>
        </w:tc>
        <w:tc>
          <w:tcPr>
            <w:tcW w:w="2160" w:type="dxa"/>
          </w:tcPr>
          <w:p w14:paraId="7F6B54E7">
            <w:pPr>
              <w:spacing w:after="0" w:line="240" w:lineRule="auto"/>
            </w:pPr>
            <w:r>
              <w:t>鼓励持续活跃，培养长期习惯</w:t>
            </w:r>
          </w:p>
        </w:tc>
      </w:tr>
      <w:tr w14:paraId="12545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D33F46">
            <w:pPr>
              <w:spacing w:after="0" w:line="240" w:lineRule="auto"/>
            </w:pPr>
            <w:r>
              <w:t>分享达人</w:t>
            </w:r>
          </w:p>
        </w:tc>
        <w:tc>
          <w:tcPr>
            <w:tcW w:w="2160" w:type="dxa"/>
          </w:tcPr>
          <w:p w14:paraId="599BC57D">
            <w:pPr>
              <w:spacing w:after="0" w:line="240" w:lineRule="auto"/>
            </w:pPr>
            <w:r>
              <w:t>+80</w:t>
            </w:r>
          </w:p>
        </w:tc>
        <w:tc>
          <w:tcPr>
            <w:tcW w:w="2160" w:type="dxa"/>
          </w:tcPr>
          <w:p w14:paraId="16385EE3">
            <w:pPr>
              <w:spacing w:after="0" w:line="240" w:lineRule="auto"/>
            </w:pPr>
            <w:r>
              <w:t>一周内累计分享 5 次心情</w:t>
            </w:r>
          </w:p>
        </w:tc>
        <w:tc>
          <w:tcPr>
            <w:tcW w:w="2160" w:type="dxa"/>
          </w:tcPr>
          <w:p w14:paraId="5226E17E">
            <w:pPr>
              <w:spacing w:after="0" w:line="240" w:lineRule="auto"/>
            </w:pPr>
            <w:r>
              <w:t>鼓励积极分享，记录生活点滴</w:t>
            </w:r>
          </w:p>
        </w:tc>
      </w:tr>
      <w:tr w14:paraId="3C46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71A48B">
            <w:pPr>
              <w:spacing w:after="0" w:line="240" w:lineRule="auto"/>
            </w:pPr>
            <w:r>
              <w:t>互动之星</w:t>
            </w:r>
          </w:p>
        </w:tc>
        <w:tc>
          <w:tcPr>
            <w:tcW w:w="2160" w:type="dxa"/>
          </w:tcPr>
          <w:p w14:paraId="7CC7A62D">
            <w:pPr>
              <w:spacing w:after="0" w:line="240" w:lineRule="auto"/>
            </w:pPr>
            <w:r>
              <w:t>+100</w:t>
            </w:r>
          </w:p>
        </w:tc>
        <w:tc>
          <w:tcPr>
            <w:tcW w:w="2160" w:type="dxa"/>
          </w:tcPr>
          <w:p w14:paraId="3B571E15">
            <w:pPr>
              <w:spacing w:after="0" w:line="240" w:lineRule="auto"/>
            </w:pPr>
            <w:r>
              <w:t>一周内累计点赞 50 次</w:t>
            </w:r>
          </w:p>
        </w:tc>
        <w:tc>
          <w:tcPr>
            <w:tcW w:w="2160" w:type="dxa"/>
          </w:tcPr>
          <w:p w14:paraId="5DEE6628">
            <w:pPr>
              <w:spacing w:after="0" w:line="240" w:lineRule="auto"/>
            </w:pPr>
            <w:r>
              <w:t>鼓励积极互动，给予舍友正向反馈</w:t>
            </w:r>
          </w:p>
        </w:tc>
      </w:tr>
      <w:tr w14:paraId="3696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2902C6">
            <w:pPr>
              <w:spacing w:after="0" w:line="240" w:lineRule="auto"/>
            </w:pPr>
            <w:r>
              <w:t>宿舍活跃</w:t>
            </w:r>
          </w:p>
        </w:tc>
        <w:tc>
          <w:tcPr>
            <w:tcW w:w="2160" w:type="dxa"/>
          </w:tcPr>
          <w:p w14:paraId="7DCBBA11">
            <w:pPr>
              <w:spacing w:after="0" w:line="240" w:lineRule="auto"/>
            </w:pPr>
            <w:r>
              <w:t>+200</w:t>
            </w:r>
          </w:p>
        </w:tc>
        <w:tc>
          <w:tcPr>
            <w:tcW w:w="2160" w:type="dxa"/>
          </w:tcPr>
          <w:p w14:paraId="2D92474A">
            <w:pPr>
              <w:spacing w:after="0" w:line="240" w:lineRule="auto"/>
            </w:pPr>
            <w:r>
              <w:t>宿舍所有成员本周都有活跃行为</w:t>
            </w:r>
          </w:p>
        </w:tc>
        <w:tc>
          <w:tcPr>
            <w:tcW w:w="2160" w:type="dxa"/>
          </w:tcPr>
          <w:p w14:paraId="7E302C5E">
            <w:pPr>
              <w:spacing w:after="0" w:line="240" w:lineRule="auto"/>
            </w:pPr>
            <w:r>
              <w:t>鼓励全员参与，不让任何人掉队</w:t>
            </w:r>
          </w:p>
        </w:tc>
      </w:tr>
      <w:tr w14:paraId="7BBB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E1B1AF">
            <w:pPr>
              <w:spacing w:after="0" w:line="240" w:lineRule="auto"/>
            </w:pPr>
            <w:r>
              <w:t>晚安宿舍</w:t>
            </w:r>
          </w:p>
        </w:tc>
        <w:tc>
          <w:tcPr>
            <w:tcW w:w="2160" w:type="dxa"/>
          </w:tcPr>
          <w:p w14:paraId="48B37DAF">
            <w:pPr>
              <w:spacing w:after="0" w:line="240" w:lineRule="auto"/>
            </w:pPr>
            <w:r>
              <w:t>+50/人</w:t>
            </w:r>
          </w:p>
        </w:tc>
        <w:tc>
          <w:tcPr>
            <w:tcW w:w="2160" w:type="dxa"/>
          </w:tcPr>
          <w:p w14:paraId="76F2FAA3">
            <w:pPr>
              <w:spacing w:after="0" w:line="240" w:lineRule="auto"/>
            </w:pPr>
            <w:r>
              <w:t>所有成员 23:00 前完成晚安签到</w:t>
            </w:r>
          </w:p>
        </w:tc>
        <w:tc>
          <w:tcPr>
            <w:tcW w:w="2160" w:type="dxa"/>
          </w:tcPr>
          <w:p w14:paraId="03B6050E">
            <w:pPr>
              <w:spacing w:after="0" w:line="240" w:lineRule="auto"/>
            </w:pPr>
            <w:r>
              <w:t>培养宿舍集体作息，形成团队仪式感</w:t>
            </w:r>
          </w:p>
        </w:tc>
      </w:tr>
      <w:tr w14:paraId="2691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459139">
            <w:pPr>
              <w:spacing w:after="0" w:line="240" w:lineRule="auto"/>
            </w:pPr>
            <w:r>
              <w:t>今日心情</w:t>
            </w:r>
          </w:p>
        </w:tc>
        <w:tc>
          <w:tcPr>
            <w:tcW w:w="2160" w:type="dxa"/>
          </w:tcPr>
          <w:p w14:paraId="5729B31B">
            <w:pPr>
              <w:spacing w:after="0" w:line="240" w:lineRule="auto"/>
            </w:pPr>
            <w:r>
              <w:t>+30/人</w:t>
            </w:r>
          </w:p>
        </w:tc>
        <w:tc>
          <w:tcPr>
            <w:tcW w:w="2160" w:type="dxa"/>
          </w:tcPr>
          <w:p w14:paraId="110BA65B">
            <w:pPr>
              <w:spacing w:after="0" w:line="240" w:lineRule="auto"/>
            </w:pPr>
            <w:r>
              <w:t>所有成员今日都分享了心情</w:t>
            </w:r>
          </w:p>
        </w:tc>
        <w:tc>
          <w:tcPr>
            <w:tcW w:w="2160" w:type="dxa"/>
          </w:tcPr>
          <w:p w14:paraId="0A9EA2B6">
            <w:pPr>
              <w:spacing w:after="0" w:line="240" w:lineRule="auto"/>
            </w:pPr>
            <w:r>
              <w:t>鼓励全员分享，促进相互了解</w:t>
            </w:r>
          </w:p>
        </w:tc>
      </w:tr>
      <w:tr w14:paraId="19B6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E5E081">
            <w:pPr>
              <w:spacing w:after="0" w:line="240" w:lineRule="auto"/>
            </w:pPr>
            <w:r>
              <w:t>宿舍夜话</w:t>
            </w:r>
          </w:p>
        </w:tc>
        <w:tc>
          <w:tcPr>
            <w:tcW w:w="2160" w:type="dxa"/>
          </w:tcPr>
          <w:p w14:paraId="4C82EE5F">
            <w:pPr>
              <w:spacing w:after="0" w:line="240" w:lineRule="auto"/>
            </w:pPr>
            <w:r>
              <w:t>+40/人</w:t>
            </w:r>
          </w:p>
        </w:tc>
        <w:tc>
          <w:tcPr>
            <w:tcW w:w="2160" w:type="dxa"/>
          </w:tcPr>
          <w:p w14:paraId="4A45BB12">
            <w:pPr>
              <w:spacing w:after="0" w:line="240" w:lineRule="auto"/>
            </w:pPr>
            <w:r>
              <w:t>留言板一周内累计 10 条留言</w:t>
            </w:r>
          </w:p>
        </w:tc>
        <w:tc>
          <w:tcPr>
            <w:tcW w:w="2160" w:type="dxa"/>
          </w:tcPr>
          <w:p w14:paraId="3FEA0271">
            <w:pPr>
              <w:spacing w:after="0" w:line="240" w:lineRule="auto"/>
            </w:pPr>
            <w:r>
              <w:t>促进宿舍深度交流，留下美好回忆</w:t>
            </w:r>
          </w:p>
        </w:tc>
      </w:tr>
      <w:tr w14:paraId="0B42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0BB706">
            <w:pPr>
              <w:spacing w:after="0" w:line="240" w:lineRule="auto"/>
            </w:pPr>
            <w:r>
              <w:t>一起装扮</w:t>
            </w:r>
          </w:p>
        </w:tc>
        <w:tc>
          <w:tcPr>
            <w:tcW w:w="2160" w:type="dxa"/>
          </w:tcPr>
          <w:p w14:paraId="097E963B">
            <w:pPr>
              <w:spacing w:after="0" w:line="240" w:lineRule="auto"/>
            </w:pPr>
            <w:r>
              <w:t>+60/人</w:t>
            </w:r>
          </w:p>
        </w:tc>
        <w:tc>
          <w:tcPr>
            <w:tcW w:w="2160" w:type="dxa"/>
          </w:tcPr>
          <w:p w14:paraId="69DCD4B3">
            <w:pPr>
              <w:spacing w:after="0" w:line="240" w:lineRule="auto"/>
            </w:pPr>
            <w:r>
              <w:t>所有成员本周都贡献了装饰品</w:t>
            </w:r>
          </w:p>
        </w:tc>
        <w:tc>
          <w:tcPr>
            <w:tcW w:w="2160" w:type="dxa"/>
          </w:tcPr>
          <w:p w14:paraId="4E0BC1B3">
            <w:pPr>
              <w:spacing w:after="0" w:line="240" w:lineRule="auto"/>
            </w:pPr>
            <w:r>
              <w:t>共同建设宿舍，增强归属感</w:t>
            </w:r>
          </w:p>
        </w:tc>
      </w:tr>
      <w:tr w14:paraId="41CC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1453EC">
            <w:pPr>
              <w:spacing w:after="0" w:line="240" w:lineRule="auto"/>
            </w:pPr>
            <w:r>
              <w:t>全勤宿舍</w:t>
            </w:r>
          </w:p>
        </w:tc>
        <w:tc>
          <w:tcPr>
            <w:tcW w:w="2160" w:type="dxa"/>
          </w:tcPr>
          <w:p w14:paraId="40A25C1B">
            <w:pPr>
              <w:spacing w:after="0" w:line="240" w:lineRule="auto"/>
            </w:pPr>
            <w:r>
              <w:t>+200/人</w:t>
            </w:r>
          </w:p>
        </w:tc>
        <w:tc>
          <w:tcPr>
            <w:tcW w:w="2160" w:type="dxa"/>
          </w:tcPr>
          <w:p w14:paraId="3FD705A1">
            <w:pPr>
              <w:spacing w:after="0" w:line="240" w:lineRule="auto"/>
            </w:pPr>
            <w:r>
              <w:t>所有成员连续 7 天都有活跃行为</w:t>
            </w:r>
          </w:p>
        </w:tc>
        <w:tc>
          <w:tcPr>
            <w:tcW w:w="2160" w:type="dxa"/>
          </w:tcPr>
          <w:p w14:paraId="096740AB">
            <w:pPr>
              <w:spacing w:after="0" w:line="240" w:lineRule="auto"/>
            </w:pPr>
            <w:r>
              <w:t>宿舍最高荣誉，全员坚持活跃</w:t>
            </w:r>
          </w:p>
        </w:tc>
      </w:tr>
      <w:tr w14:paraId="110F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16B1FA">
            <w:pPr>
              <w:spacing w:after="0" w:line="240" w:lineRule="auto"/>
            </w:pPr>
            <w:r>
              <w:t>纪念日庆祝</w:t>
            </w:r>
          </w:p>
        </w:tc>
        <w:tc>
          <w:tcPr>
            <w:tcW w:w="2160" w:type="dxa"/>
          </w:tcPr>
          <w:p w14:paraId="733E8F14">
            <w:pPr>
              <w:spacing w:after="0" w:line="240" w:lineRule="auto"/>
            </w:pPr>
            <w:r>
              <w:t>+100/人</w:t>
            </w:r>
          </w:p>
        </w:tc>
        <w:tc>
          <w:tcPr>
            <w:tcW w:w="2160" w:type="dxa"/>
          </w:tcPr>
          <w:p w14:paraId="271847F5">
            <w:pPr>
              <w:spacing w:after="0" w:line="240" w:lineRule="auto"/>
            </w:pPr>
            <w:r>
              <w:t>宿舍成立纪念日当天全员登录</w:t>
            </w:r>
          </w:p>
        </w:tc>
        <w:tc>
          <w:tcPr>
            <w:tcW w:w="2160" w:type="dxa"/>
          </w:tcPr>
          <w:p w14:paraId="5AEF0373">
            <w:pPr>
              <w:spacing w:after="0" w:line="240" w:lineRule="auto"/>
            </w:pPr>
            <w:r>
              <w:t>纪念宿舍成立，增强仪式感</w:t>
            </w:r>
          </w:p>
        </w:tc>
      </w:tr>
    </w:tbl>
    <w:p w14:paraId="42FBABFD">
      <w:pPr>
        <w:pStyle w:val="4"/>
      </w:pPr>
      <w:r>
        <w:t>A.2 分值计算示例</w:t>
      </w:r>
    </w:p>
    <w:p w14:paraId="758FB20B">
      <w:r>
        <w:t>以一个 4 人宿舍的中等活跃用户为例，每日星光值获取计算：</w:t>
      </w:r>
    </w:p>
    <w:p w14:paraId="7C8BCA3B">
      <w:pPr>
        <w:pStyle w:val="14"/>
      </w:pPr>
    </w:p>
    <w:p w14:paraId="1AED8078">
      <w:pPr>
        <w:pStyle w:val="16"/>
      </w:pPr>
      <w:r>
        <w:t>签到类：早安 10 + 晚安 10 = 20 分</w:t>
      </w:r>
    </w:p>
    <w:p w14:paraId="080AD296">
      <w:pPr>
        <w:pStyle w:val="16"/>
      </w:pPr>
      <w:r>
        <w:t>分享类：分享心情 3 次 × 10 分 = 30 分</w:t>
      </w:r>
    </w:p>
    <w:p w14:paraId="07BD5709">
      <w:pPr>
        <w:pStyle w:val="16"/>
      </w:pPr>
      <w:r>
        <w:t>互动类：查看舍友 3 次 × 5 分 + 点赞 10 次 × 3 分 + 留言 5 条 × 5 分 = 15 + 30 + 25 = 70 分</w:t>
      </w:r>
    </w:p>
    <w:p w14:paraId="03E807ED">
      <w:pPr>
        <w:pStyle w:val="16"/>
      </w:pPr>
      <w:r>
        <w:t>集体类：晚安宿舍 50 + 今日心情 30 = 80 分（假设全员完成）</w:t>
      </w:r>
    </w:p>
    <w:p w14:paraId="5BB72606">
      <w:pPr>
        <w:pStyle w:val="16"/>
      </w:pPr>
      <w:r>
        <w:t>每日合计：20 + 30 + 70 + 80 = 200 分</w:t>
      </w:r>
    </w:p>
    <w:p w14:paraId="20430E7F"/>
    <w:p w14:paraId="44659558">
      <w:r>
        <w:t>按照每日 200 分计算：</w:t>
      </w:r>
    </w:p>
    <w:p w14:paraId="4F59D6CB">
      <w:pPr>
        <w:pStyle w:val="16"/>
      </w:pPr>
      <w:r>
        <w:t>• 3000 星光值（9 折）：约 15 天</w:t>
      </w:r>
    </w:p>
    <w:p w14:paraId="3DDF281A">
      <w:pPr>
        <w:pStyle w:val="16"/>
      </w:pPr>
      <w:r>
        <w:t>• 5000 星光值（85 折）：约 25 天</w:t>
      </w:r>
    </w:p>
    <w:p w14:paraId="65476F0C">
      <w:pPr>
        <w:pStyle w:val="16"/>
      </w:pPr>
      <w:r>
        <w:t>• 8000 星光值（8 折）：约 40 天</w:t>
      </w:r>
    </w:p>
    <w:p w14:paraId="4DBED05E">
      <w:pPr>
        <w:pStyle w:val="16"/>
      </w:pPr>
      <w:r>
        <w:t>• 10000 星光值（75 折）：约 50 天</w:t>
      </w:r>
    </w:p>
    <w:p w14:paraId="55D99A14">
      <w:pPr>
        <w:pStyle w:val="16"/>
      </w:pPr>
      <w:r>
        <w:t>• 15000 星光值（7 折）：约 75 天</w:t>
      </w:r>
    </w:p>
    <w:p w14:paraId="776A1FDD">
      <w:pPr>
        <w:pStyle w:val="4"/>
      </w:pPr>
      <w:r>
        <w:t>A.3 晶钻分值定义</w:t>
      </w:r>
    </w:p>
    <w:p w14:paraId="15FE758B">
      <w:r>
        <w:t>晶钻是瓜瓜陪伴小程序的高级货币，只能通过集体任务获取，不可充值。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6C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4BBBDF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160" w:type="dxa"/>
          </w:tcPr>
          <w:p w14:paraId="742F12F0">
            <w:pPr>
              <w:spacing w:after="0" w:line="240" w:lineRule="auto"/>
            </w:pPr>
            <w:r>
              <w:rPr>
                <w:b/>
              </w:rPr>
              <w:t>分值</w:t>
            </w:r>
          </w:p>
        </w:tc>
        <w:tc>
          <w:tcPr>
            <w:tcW w:w="2160" w:type="dxa"/>
          </w:tcPr>
          <w:p w14:paraId="50E6F793">
            <w:pPr>
              <w:spacing w:after="0" w:line="240" w:lineRule="auto"/>
            </w:pPr>
            <w:r>
              <w:rPr>
                <w:b/>
              </w:rPr>
              <w:t>定义解释</w:t>
            </w:r>
          </w:p>
        </w:tc>
        <w:tc>
          <w:tcPr>
            <w:tcW w:w="2160" w:type="dxa"/>
          </w:tcPr>
          <w:p w14:paraId="03911D12">
            <w:pPr>
              <w:spacing w:after="0" w:line="240" w:lineRule="auto"/>
            </w:pPr>
            <w:r>
              <w:rPr>
                <w:b/>
              </w:rPr>
              <w:t>设计目的</w:t>
            </w:r>
          </w:p>
        </w:tc>
      </w:tr>
      <w:tr w14:paraId="4FC7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C3D342">
            <w:pPr>
              <w:spacing w:after="0" w:line="240" w:lineRule="auto"/>
            </w:pPr>
            <w:r>
              <w:t>晚安宿舍</w:t>
            </w:r>
          </w:p>
        </w:tc>
        <w:tc>
          <w:tcPr>
            <w:tcW w:w="2160" w:type="dxa"/>
          </w:tcPr>
          <w:p w14:paraId="69E91AC4">
            <w:pPr>
              <w:spacing w:after="0" w:line="240" w:lineRule="auto"/>
            </w:pPr>
            <w:r>
              <w:t>+5/人</w:t>
            </w:r>
          </w:p>
        </w:tc>
        <w:tc>
          <w:tcPr>
            <w:tcW w:w="2160" w:type="dxa"/>
          </w:tcPr>
          <w:p w14:paraId="505F65D7">
            <w:pPr>
              <w:spacing w:after="0" w:line="240" w:lineRule="auto"/>
            </w:pPr>
            <w:r>
              <w:t>所有成员 23:00 前签到，每人 +5 晶钻</w:t>
            </w:r>
          </w:p>
        </w:tc>
        <w:tc>
          <w:tcPr>
            <w:tcW w:w="2160" w:type="dxa"/>
          </w:tcPr>
          <w:p w14:paraId="528E141D">
            <w:pPr>
              <w:spacing w:after="0" w:line="240" w:lineRule="auto"/>
            </w:pPr>
            <w:r>
              <w:t>培养集体作息，促进团队合作</w:t>
            </w:r>
          </w:p>
        </w:tc>
      </w:tr>
      <w:tr w14:paraId="2E97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7B8484">
            <w:pPr>
              <w:spacing w:after="0" w:line="240" w:lineRule="auto"/>
            </w:pPr>
            <w:r>
              <w:t>今日心情</w:t>
            </w:r>
          </w:p>
        </w:tc>
        <w:tc>
          <w:tcPr>
            <w:tcW w:w="2160" w:type="dxa"/>
          </w:tcPr>
          <w:p w14:paraId="09A864F0">
            <w:pPr>
              <w:spacing w:after="0" w:line="240" w:lineRule="auto"/>
            </w:pPr>
            <w:r>
              <w:t>+5/人</w:t>
            </w:r>
          </w:p>
        </w:tc>
        <w:tc>
          <w:tcPr>
            <w:tcW w:w="2160" w:type="dxa"/>
          </w:tcPr>
          <w:p w14:paraId="1FF78919">
            <w:pPr>
              <w:spacing w:after="0" w:line="240" w:lineRule="auto"/>
            </w:pPr>
            <w:r>
              <w:t>所有成员分享心情，每人 +5 晶钻</w:t>
            </w:r>
          </w:p>
        </w:tc>
        <w:tc>
          <w:tcPr>
            <w:tcW w:w="2160" w:type="dxa"/>
          </w:tcPr>
          <w:p w14:paraId="713EDD96">
            <w:pPr>
              <w:spacing w:after="0" w:line="240" w:lineRule="auto"/>
            </w:pPr>
            <w:r>
              <w:t>鼓励全员分享，相互了解</w:t>
            </w:r>
          </w:p>
        </w:tc>
      </w:tr>
      <w:tr w14:paraId="61E2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B19532">
            <w:pPr>
              <w:spacing w:after="0" w:line="240" w:lineRule="auto"/>
            </w:pPr>
            <w:r>
              <w:t>宿舍夜话</w:t>
            </w:r>
          </w:p>
        </w:tc>
        <w:tc>
          <w:tcPr>
            <w:tcW w:w="2160" w:type="dxa"/>
          </w:tcPr>
          <w:p w14:paraId="525AC6D3">
            <w:pPr>
              <w:spacing w:after="0" w:line="240" w:lineRule="auto"/>
            </w:pPr>
            <w:r>
              <w:t>+5</w:t>
            </w:r>
          </w:p>
        </w:tc>
        <w:tc>
          <w:tcPr>
            <w:tcW w:w="2160" w:type="dxa"/>
          </w:tcPr>
          <w:p w14:paraId="12472F82">
            <w:pPr>
              <w:spacing w:after="0" w:line="240" w:lineRule="auto"/>
            </w:pPr>
            <w:r>
              <w:t>留言板一周 10 条互动，全员各 +5 晶钻</w:t>
            </w:r>
          </w:p>
        </w:tc>
        <w:tc>
          <w:tcPr>
            <w:tcW w:w="2160" w:type="dxa"/>
          </w:tcPr>
          <w:p w14:paraId="44612FD4">
            <w:pPr>
              <w:spacing w:after="0" w:line="240" w:lineRule="auto"/>
            </w:pPr>
            <w:r>
              <w:t>促进宿舍深度交流</w:t>
            </w:r>
          </w:p>
        </w:tc>
      </w:tr>
      <w:tr w14:paraId="32FD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ED08EA">
            <w:pPr>
              <w:spacing w:after="0" w:line="240" w:lineRule="auto"/>
            </w:pPr>
            <w:r>
              <w:t>一起装扮</w:t>
            </w:r>
          </w:p>
        </w:tc>
        <w:tc>
          <w:tcPr>
            <w:tcW w:w="2160" w:type="dxa"/>
          </w:tcPr>
          <w:p w14:paraId="6E13C291">
            <w:pPr>
              <w:spacing w:after="0" w:line="240" w:lineRule="auto"/>
            </w:pPr>
            <w:r>
              <w:t>+10</w:t>
            </w:r>
          </w:p>
        </w:tc>
        <w:tc>
          <w:tcPr>
            <w:tcW w:w="2160" w:type="dxa"/>
          </w:tcPr>
          <w:p w14:paraId="29FADB51">
            <w:pPr>
              <w:spacing w:after="0" w:line="240" w:lineRule="auto"/>
            </w:pPr>
            <w:r>
              <w:t>全员本周都贡献装饰，全员各 +10 晶钻</w:t>
            </w:r>
          </w:p>
        </w:tc>
        <w:tc>
          <w:tcPr>
            <w:tcW w:w="2160" w:type="dxa"/>
          </w:tcPr>
          <w:p w14:paraId="4E4F6AD5">
            <w:pPr>
              <w:spacing w:after="0" w:line="240" w:lineRule="auto"/>
            </w:pPr>
            <w:r>
              <w:t>共同建设宿舍，增强归属感</w:t>
            </w:r>
          </w:p>
        </w:tc>
      </w:tr>
      <w:tr w14:paraId="0F29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A5EB14">
            <w:pPr>
              <w:spacing w:after="0" w:line="240" w:lineRule="auto"/>
            </w:pPr>
            <w:r>
              <w:t>全勤宿舍</w:t>
            </w:r>
          </w:p>
        </w:tc>
        <w:tc>
          <w:tcPr>
            <w:tcW w:w="2160" w:type="dxa"/>
          </w:tcPr>
          <w:p w14:paraId="5A57E9FE">
            <w:pPr>
              <w:spacing w:after="0" w:line="240" w:lineRule="auto"/>
            </w:pPr>
            <w:r>
              <w:t>+10</w:t>
            </w:r>
          </w:p>
        </w:tc>
        <w:tc>
          <w:tcPr>
            <w:tcW w:w="2160" w:type="dxa"/>
          </w:tcPr>
          <w:p w14:paraId="23908941">
            <w:pPr>
              <w:spacing w:after="0" w:line="240" w:lineRule="auto"/>
            </w:pPr>
            <w:r>
              <w:t>连续 7 天全员活跃，全员各 +10 晶钻</w:t>
            </w:r>
          </w:p>
        </w:tc>
        <w:tc>
          <w:tcPr>
            <w:tcW w:w="2160" w:type="dxa"/>
          </w:tcPr>
          <w:p w14:paraId="6499F7D7">
            <w:pPr>
              <w:spacing w:after="0" w:line="240" w:lineRule="auto"/>
            </w:pPr>
            <w:r>
              <w:t>鼓励坚持活跃</w:t>
            </w:r>
          </w:p>
        </w:tc>
      </w:tr>
      <w:tr w14:paraId="5C20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37DD71">
            <w:pPr>
              <w:spacing w:after="0" w:line="240" w:lineRule="auto"/>
            </w:pPr>
            <w:r>
              <w:t>宿舍升级</w:t>
            </w:r>
          </w:p>
        </w:tc>
        <w:tc>
          <w:tcPr>
            <w:tcW w:w="2160" w:type="dxa"/>
          </w:tcPr>
          <w:p w14:paraId="122FF563">
            <w:pPr>
              <w:spacing w:after="0" w:line="240" w:lineRule="auto"/>
            </w:pPr>
            <w:r>
              <w:t>+20</w:t>
            </w:r>
          </w:p>
        </w:tc>
        <w:tc>
          <w:tcPr>
            <w:tcW w:w="2160" w:type="dxa"/>
          </w:tcPr>
          <w:p w14:paraId="446112FB">
            <w:pPr>
              <w:spacing w:after="0" w:line="240" w:lineRule="auto"/>
            </w:pPr>
            <w:r>
              <w:t>宿舍等级提升，全员各 +20 晶钻</w:t>
            </w:r>
          </w:p>
        </w:tc>
        <w:tc>
          <w:tcPr>
            <w:tcW w:w="2160" w:type="dxa"/>
          </w:tcPr>
          <w:p w14:paraId="4130B2E6">
            <w:pPr>
              <w:spacing w:after="0" w:line="240" w:lineRule="auto"/>
            </w:pPr>
            <w:r>
              <w:t>鼓励宿舍成长</w:t>
            </w:r>
          </w:p>
        </w:tc>
      </w:tr>
      <w:tr w14:paraId="3BC7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7A998A">
            <w:pPr>
              <w:spacing w:after="0" w:line="240" w:lineRule="auto"/>
            </w:pPr>
            <w:r>
              <w:t>成就解锁</w:t>
            </w:r>
          </w:p>
        </w:tc>
        <w:tc>
          <w:tcPr>
            <w:tcW w:w="2160" w:type="dxa"/>
          </w:tcPr>
          <w:p w14:paraId="20FE10FF">
            <w:pPr>
              <w:spacing w:after="0" w:line="240" w:lineRule="auto"/>
            </w:pPr>
            <w:r>
              <w:t>+5-50</w:t>
            </w:r>
          </w:p>
        </w:tc>
        <w:tc>
          <w:tcPr>
            <w:tcW w:w="2160" w:type="dxa"/>
          </w:tcPr>
          <w:p w14:paraId="3287B3C2">
            <w:pPr>
              <w:spacing w:after="0" w:line="240" w:lineRule="auto"/>
            </w:pPr>
            <w:r>
              <w:t>解锁个人/宿舍成就，根据难度给分</w:t>
            </w:r>
          </w:p>
        </w:tc>
        <w:tc>
          <w:tcPr>
            <w:tcW w:w="2160" w:type="dxa"/>
          </w:tcPr>
          <w:p w14:paraId="575A9CFF">
            <w:pPr>
              <w:spacing w:after="0" w:line="240" w:lineRule="auto"/>
            </w:pPr>
            <w:r>
              <w:t>鼓励多元化发展</w:t>
            </w:r>
          </w:p>
        </w:tc>
      </w:tr>
      <w:tr w14:paraId="699F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C76D17">
            <w:pPr>
              <w:spacing w:after="0" w:line="240" w:lineRule="auto"/>
            </w:pPr>
            <w:r>
              <w:t>邀请宿舍</w:t>
            </w:r>
          </w:p>
        </w:tc>
        <w:tc>
          <w:tcPr>
            <w:tcW w:w="2160" w:type="dxa"/>
          </w:tcPr>
          <w:p w14:paraId="50475830">
            <w:pPr>
              <w:spacing w:after="0" w:line="240" w:lineRule="auto"/>
            </w:pPr>
            <w:r>
              <w:t>+50</w:t>
            </w:r>
          </w:p>
        </w:tc>
        <w:tc>
          <w:tcPr>
            <w:tcW w:w="2160" w:type="dxa"/>
          </w:tcPr>
          <w:p w14:paraId="030793C7">
            <w:pPr>
              <w:spacing w:after="0" w:line="240" w:lineRule="auto"/>
            </w:pPr>
            <w:r>
              <w:t>成功邀请一个新宿舍加入，邀请人 +50 晶钻</w:t>
            </w:r>
          </w:p>
        </w:tc>
        <w:tc>
          <w:tcPr>
            <w:tcW w:w="2160" w:type="dxa"/>
          </w:tcPr>
          <w:p w14:paraId="05E0E741">
            <w:pPr>
              <w:spacing w:after="0" w:line="240" w:lineRule="auto"/>
            </w:pPr>
            <w:r>
              <w:t>促进裂变拉新</w:t>
            </w:r>
          </w:p>
        </w:tc>
      </w:tr>
    </w:tbl>
    <w:p w14:paraId="3A4D2B77">
      <w:pPr>
        <w:pStyle w:val="4"/>
      </w:pPr>
      <w:r>
        <w:t>A.4 晶钻计算示例</w:t>
      </w:r>
    </w:p>
    <w:p w14:paraId="434A533A">
      <w:r>
        <w:t>以一个 4 人宿舍的中等活跃用户为例，每日晶钻获取计算：</w:t>
      </w:r>
    </w:p>
    <w:p w14:paraId="29394096">
      <w:pPr>
        <w:pStyle w:val="14"/>
      </w:pPr>
    </w:p>
    <w:p w14:paraId="56765C9D">
      <w:pPr>
        <w:pStyle w:val="16"/>
      </w:pPr>
      <w:r>
        <w:t>集体类：晚安宿舍 5 + 今日心情 5 = 10 晶钻/天（假设全员完成）</w:t>
      </w:r>
    </w:p>
    <w:p w14:paraId="0F25B90D">
      <w:pPr>
        <w:pStyle w:val="16"/>
      </w:pPr>
      <w:r>
        <w:t>周均类：（宿舍夜话 5 + 一起装扮 10 + 全勤宿舍 10）÷ 7 ≈ 3.6 晶钻/天</w:t>
      </w:r>
    </w:p>
    <w:p w14:paraId="24124403">
      <w:pPr>
        <w:pStyle w:val="16"/>
      </w:pPr>
      <w:r>
        <w:t>每日合计：10 + 3.6 ≈ 13.6 晶钻/天</w:t>
      </w:r>
    </w:p>
    <w:p w14:paraId="2258D562"/>
    <w:p w14:paraId="216C0469">
      <w:r>
        <w:t>按照每日 15 晶钻计算：</w:t>
      </w:r>
    </w:p>
    <w:p w14:paraId="4EA71944">
      <w:pPr>
        <w:pStyle w:val="16"/>
      </w:pPr>
      <w:r>
        <w:t>• 100 晶钻（抵¥10）：约 7 天</w:t>
      </w:r>
    </w:p>
    <w:p w14:paraId="03E595CC">
      <w:pPr>
        <w:pStyle w:val="16"/>
      </w:pPr>
      <w:r>
        <w:t>• 500 晶钻（抵¥50）：约 33 天</w:t>
      </w:r>
    </w:p>
    <w:p w14:paraId="5B814350">
      <w:pPr>
        <w:pStyle w:val="16"/>
      </w:pPr>
      <w:r>
        <w:t>• 1000 晶钻（抵¥120）：约 67 天</w:t>
      </w:r>
    </w:p>
    <w:p w14:paraId="5D41CB77">
      <w:pPr>
        <w:pStyle w:val="16"/>
      </w:pPr>
      <w:r>
        <w:t>• 2000 晶钻（抵¥250）：约 133 天</w:t>
      </w:r>
    </w:p>
    <w:p w14:paraId="5DA983EC">
      <w:pPr>
        <w:pStyle w:val="16"/>
      </w:pPr>
      <w:r>
        <w:t>• 5000 晶钻（抵¥700）：约 333 天</w:t>
      </w:r>
    </w:p>
    <w:p w14:paraId="16B65ECA">
      <w:pPr>
        <w:pStyle w:val="4"/>
      </w:pPr>
      <w:r>
        <w:t>A.5 分值设计原则</w:t>
      </w:r>
    </w:p>
    <w:p w14:paraId="7A6A099D">
      <w:pPr>
        <w:pStyle w:val="5"/>
      </w:pPr>
      <w:r>
        <w:t>个人任务 vs 集体任务</w:t>
      </w:r>
    </w:p>
    <w:p w14:paraId="5FA51CD0">
      <w:pPr>
        <w:pStyle w:val="16"/>
      </w:pPr>
      <w:r>
        <w:t>• 个人任务（星光值）：分值较低（3-10 分），获取速度快（约 200 分/天）</w:t>
      </w:r>
    </w:p>
    <w:p w14:paraId="57252B80">
      <w:pPr>
        <w:pStyle w:val="16"/>
      </w:pPr>
      <w:r>
        <w:t>• 集体任务（晶钻）：分值较低（5-20 分），获取速度慢（约 15 分/天）</w:t>
      </w:r>
    </w:p>
    <w:p w14:paraId="2E787397">
      <w:pPr>
        <w:pStyle w:val="16"/>
      </w:pPr>
      <w:r>
        <w:t>• 设计目的：星光值快速满足用户成就感，晶钻长期绑定用户留存</w:t>
      </w:r>
    </w:p>
    <w:p w14:paraId="645C9C55">
      <w:pPr>
        <w:pStyle w:val="5"/>
      </w:pPr>
      <w:r>
        <w:t>奖励对象：个人 vs 全员</w:t>
      </w:r>
    </w:p>
    <w:p w14:paraId="56643433">
      <w:pPr>
        <w:pStyle w:val="16"/>
      </w:pPr>
      <w:r>
        <w:t>• 个人奖励：只给完成任务的用户本人，鼓励个人活跃</w:t>
      </w:r>
    </w:p>
    <w:p w14:paraId="2DF01A37">
      <w:pPr>
        <w:pStyle w:val="16"/>
      </w:pPr>
      <w:r>
        <w:t>• 全员奖励：宿舍所有成员各得一份，鼓励团队合作</w:t>
      </w:r>
    </w:p>
    <w:p w14:paraId="2B7F96C3">
      <w:pPr>
        <w:pStyle w:val="16"/>
      </w:pPr>
      <w:r>
        <w:t>• 示例：晚安宿舍全员完成，4 人宿舍每人 +50 星光值，共发放 200 星光值</w:t>
      </w:r>
    </w:p>
    <w:p w14:paraId="1EA3583D">
      <w:pPr>
        <w:pStyle w:val="5"/>
      </w:pPr>
      <w:r>
        <w:t>次数限制设计</w:t>
      </w:r>
    </w:p>
    <w:p w14:paraId="54545F53">
      <w:pPr>
        <w:pStyle w:val="16"/>
      </w:pPr>
      <w:r>
        <w:t>• 签到类：每日 1 次，培养日常习惯</w:t>
      </w:r>
    </w:p>
    <w:p w14:paraId="395FDD30">
      <w:pPr>
        <w:pStyle w:val="16"/>
      </w:pPr>
      <w:r>
        <w:t>• 分享类：每日 3 次，鼓励分享但避免刷屏</w:t>
      </w:r>
    </w:p>
    <w:p w14:paraId="478B06F5">
      <w:pPr>
        <w:pStyle w:val="16"/>
      </w:pPr>
      <w:r>
        <w:t>• 互动类：每日 10 次，鼓励互动但防止刷分</w:t>
      </w:r>
    </w:p>
    <w:p w14:paraId="55B48FCF">
      <w:pPr>
        <w:pStyle w:val="16"/>
      </w:pPr>
      <w:r>
        <w:t>• 查看舍友：宿舍人数 -1 次，根据宿舍规模动态调整</w:t>
      </w:r>
    </w:p>
    <w:p w14:paraId="0C93725F">
      <w:pPr>
        <w:pStyle w:val="4"/>
      </w:pPr>
      <w:r>
        <w:t>A.6 折扣档位设计逻辑</w:t>
      </w:r>
    </w:p>
    <w:p w14:paraId="3032D9E8">
      <w:r>
        <w:t>星光值折扣档位设计遵循「梯度递增」原则：</w:t>
      </w:r>
    </w:p>
    <w:p w14:paraId="6C0884F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8769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436846">
            <w:pPr>
              <w:spacing w:after="0" w:line="240" w:lineRule="auto"/>
            </w:pPr>
            <w:r>
              <w:rPr>
                <w:b/>
              </w:rPr>
              <w:t>档位</w:t>
            </w:r>
          </w:p>
        </w:tc>
        <w:tc>
          <w:tcPr>
            <w:tcW w:w="1728" w:type="dxa"/>
          </w:tcPr>
          <w:p w14:paraId="09A55D5E">
            <w:pPr>
              <w:spacing w:after="0" w:line="240" w:lineRule="auto"/>
            </w:pPr>
            <w:r>
              <w:rPr>
                <w:b/>
              </w:rPr>
              <w:t>门槛</w:t>
            </w:r>
          </w:p>
        </w:tc>
        <w:tc>
          <w:tcPr>
            <w:tcW w:w="1728" w:type="dxa"/>
          </w:tcPr>
          <w:p w14:paraId="5B9E4A81">
            <w:pPr>
              <w:spacing w:after="0" w:line="240" w:lineRule="auto"/>
            </w:pPr>
            <w:r>
              <w:rPr>
                <w:b/>
              </w:rPr>
              <w:t>折扣</w:t>
            </w:r>
          </w:p>
        </w:tc>
        <w:tc>
          <w:tcPr>
            <w:tcW w:w="1728" w:type="dxa"/>
          </w:tcPr>
          <w:p w14:paraId="2D5DEF7F">
            <w:pPr>
              <w:spacing w:after="0" w:line="240" w:lineRule="auto"/>
            </w:pPr>
            <w:r>
              <w:rPr>
                <w:b/>
              </w:rPr>
              <w:t>与上档差距</w:t>
            </w:r>
          </w:p>
        </w:tc>
        <w:tc>
          <w:tcPr>
            <w:tcW w:w="1728" w:type="dxa"/>
          </w:tcPr>
          <w:p w14:paraId="19433840">
            <w:pPr>
              <w:spacing w:after="0" w:line="240" w:lineRule="auto"/>
            </w:pPr>
            <w:r>
              <w:rPr>
                <w:b/>
              </w:rPr>
              <w:t>目标用户</w:t>
            </w:r>
          </w:p>
        </w:tc>
      </w:tr>
      <w:tr w14:paraId="5583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465A68">
            <w:pPr>
              <w:spacing w:after="0" w:line="240" w:lineRule="auto"/>
            </w:pPr>
            <w:r>
              <w:t>第 1 档</w:t>
            </w:r>
          </w:p>
        </w:tc>
        <w:tc>
          <w:tcPr>
            <w:tcW w:w="1728" w:type="dxa"/>
          </w:tcPr>
          <w:p w14:paraId="1BCAD821">
            <w:pPr>
              <w:spacing w:after="0" w:line="240" w:lineRule="auto"/>
            </w:pPr>
            <w:r>
              <w:t>3000</w:t>
            </w:r>
          </w:p>
        </w:tc>
        <w:tc>
          <w:tcPr>
            <w:tcW w:w="1728" w:type="dxa"/>
          </w:tcPr>
          <w:p w14:paraId="1552E7A7">
            <w:pPr>
              <w:spacing w:after="0" w:line="240" w:lineRule="auto"/>
            </w:pPr>
            <w:r>
              <w:t>9 折</w:t>
            </w:r>
          </w:p>
        </w:tc>
        <w:tc>
          <w:tcPr>
            <w:tcW w:w="1728" w:type="dxa"/>
          </w:tcPr>
          <w:p w14:paraId="22FAFA3A">
            <w:pPr>
              <w:spacing w:after="0" w:line="240" w:lineRule="auto"/>
            </w:pPr>
            <w:r>
              <w:t>-</w:t>
            </w:r>
          </w:p>
        </w:tc>
        <w:tc>
          <w:tcPr>
            <w:tcW w:w="1728" w:type="dxa"/>
          </w:tcPr>
          <w:p w14:paraId="4EB2DF68">
            <w:pPr>
              <w:spacing w:after="0" w:line="240" w:lineRule="auto"/>
            </w:pPr>
            <w:r>
              <w:t>新人（15 天）</w:t>
            </w:r>
          </w:p>
        </w:tc>
      </w:tr>
      <w:tr w14:paraId="18A8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7E8112">
            <w:pPr>
              <w:spacing w:after="0" w:line="240" w:lineRule="auto"/>
            </w:pPr>
            <w:r>
              <w:t>第 2 档</w:t>
            </w:r>
          </w:p>
        </w:tc>
        <w:tc>
          <w:tcPr>
            <w:tcW w:w="1728" w:type="dxa"/>
          </w:tcPr>
          <w:p w14:paraId="5433AB9E">
            <w:pPr>
              <w:spacing w:after="0" w:line="240" w:lineRule="auto"/>
            </w:pPr>
            <w:r>
              <w:t>5000</w:t>
            </w:r>
          </w:p>
        </w:tc>
        <w:tc>
          <w:tcPr>
            <w:tcW w:w="1728" w:type="dxa"/>
          </w:tcPr>
          <w:p w14:paraId="184AE8C6">
            <w:pPr>
              <w:spacing w:after="0" w:line="240" w:lineRule="auto"/>
            </w:pPr>
            <w:r>
              <w:t>85 折</w:t>
            </w:r>
          </w:p>
        </w:tc>
        <w:tc>
          <w:tcPr>
            <w:tcW w:w="1728" w:type="dxa"/>
          </w:tcPr>
          <w:p w14:paraId="4455BA6C">
            <w:pPr>
              <w:spacing w:after="0" w:line="240" w:lineRule="auto"/>
            </w:pPr>
            <w:r>
              <w:t>+2000</w:t>
            </w:r>
          </w:p>
        </w:tc>
        <w:tc>
          <w:tcPr>
            <w:tcW w:w="1728" w:type="dxa"/>
          </w:tcPr>
          <w:p w14:paraId="3B9B358E">
            <w:pPr>
              <w:spacing w:after="0" w:line="240" w:lineRule="auto"/>
            </w:pPr>
            <w:r>
              <w:t>轻度活跃（25 天）</w:t>
            </w:r>
          </w:p>
        </w:tc>
      </w:tr>
      <w:tr w14:paraId="4157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A50778">
            <w:pPr>
              <w:spacing w:after="0" w:line="240" w:lineRule="auto"/>
            </w:pPr>
            <w:r>
              <w:t>第 3 档</w:t>
            </w:r>
          </w:p>
        </w:tc>
        <w:tc>
          <w:tcPr>
            <w:tcW w:w="1728" w:type="dxa"/>
          </w:tcPr>
          <w:p w14:paraId="0148958F">
            <w:pPr>
              <w:spacing w:after="0" w:line="240" w:lineRule="auto"/>
            </w:pPr>
            <w:r>
              <w:t>8000</w:t>
            </w:r>
          </w:p>
        </w:tc>
        <w:tc>
          <w:tcPr>
            <w:tcW w:w="1728" w:type="dxa"/>
          </w:tcPr>
          <w:p w14:paraId="304CD4A8">
            <w:pPr>
              <w:spacing w:after="0" w:line="240" w:lineRule="auto"/>
            </w:pPr>
            <w:r>
              <w:t>8 折</w:t>
            </w:r>
          </w:p>
        </w:tc>
        <w:tc>
          <w:tcPr>
            <w:tcW w:w="1728" w:type="dxa"/>
          </w:tcPr>
          <w:p w14:paraId="0B7994F4">
            <w:pPr>
              <w:spacing w:after="0" w:line="240" w:lineRule="auto"/>
            </w:pPr>
            <w:r>
              <w:t>+3000</w:t>
            </w:r>
          </w:p>
        </w:tc>
        <w:tc>
          <w:tcPr>
            <w:tcW w:w="1728" w:type="dxa"/>
          </w:tcPr>
          <w:p w14:paraId="58A231D1">
            <w:pPr>
              <w:spacing w:after="0" w:line="240" w:lineRule="auto"/>
            </w:pPr>
            <w:r>
              <w:t>中度活跃（40 天）</w:t>
            </w:r>
          </w:p>
        </w:tc>
      </w:tr>
      <w:tr w14:paraId="184F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634AEC">
            <w:pPr>
              <w:spacing w:after="0" w:line="240" w:lineRule="auto"/>
            </w:pPr>
            <w:r>
              <w:t>第 4 档</w:t>
            </w:r>
          </w:p>
        </w:tc>
        <w:tc>
          <w:tcPr>
            <w:tcW w:w="1728" w:type="dxa"/>
          </w:tcPr>
          <w:p w14:paraId="203ABD92">
            <w:pPr>
              <w:spacing w:after="0" w:line="240" w:lineRule="auto"/>
            </w:pPr>
            <w:r>
              <w:t>10000</w:t>
            </w:r>
          </w:p>
        </w:tc>
        <w:tc>
          <w:tcPr>
            <w:tcW w:w="1728" w:type="dxa"/>
          </w:tcPr>
          <w:p w14:paraId="48744372">
            <w:pPr>
              <w:spacing w:after="0" w:line="240" w:lineRule="auto"/>
            </w:pPr>
            <w:r>
              <w:t>75 折</w:t>
            </w:r>
          </w:p>
        </w:tc>
        <w:tc>
          <w:tcPr>
            <w:tcW w:w="1728" w:type="dxa"/>
          </w:tcPr>
          <w:p w14:paraId="7E0CDEA2">
            <w:pPr>
              <w:spacing w:after="0" w:line="240" w:lineRule="auto"/>
            </w:pPr>
            <w:r>
              <w:t>+2000</w:t>
            </w:r>
          </w:p>
        </w:tc>
        <w:tc>
          <w:tcPr>
            <w:tcW w:w="1728" w:type="dxa"/>
          </w:tcPr>
          <w:p w14:paraId="5C2CC69E">
            <w:pPr>
              <w:spacing w:after="0" w:line="240" w:lineRule="auto"/>
            </w:pPr>
            <w:r>
              <w:t>高度活跃（50 天）</w:t>
            </w:r>
          </w:p>
        </w:tc>
      </w:tr>
      <w:tr w14:paraId="325E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D7067E3">
            <w:pPr>
              <w:spacing w:after="0" w:line="240" w:lineRule="auto"/>
            </w:pPr>
            <w:r>
              <w:t>第 5 档</w:t>
            </w:r>
          </w:p>
        </w:tc>
        <w:tc>
          <w:tcPr>
            <w:tcW w:w="1728" w:type="dxa"/>
          </w:tcPr>
          <w:p w14:paraId="56EA3201">
            <w:pPr>
              <w:spacing w:after="0" w:line="240" w:lineRule="auto"/>
            </w:pPr>
            <w:r>
              <w:t>15000</w:t>
            </w:r>
          </w:p>
        </w:tc>
        <w:tc>
          <w:tcPr>
            <w:tcW w:w="1728" w:type="dxa"/>
          </w:tcPr>
          <w:p w14:paraId="3EFD428C">
            <w:pPr>
              <w:spacing w:after="0" w:line="240" w:lineRule="auto"/>
            </w:pPr>
            <w:r>
              <w:t>7 折</w:t>
            </w:r>
          </w:p>
        </w:tc>
        <w:tc>
          <w:tcPr>
            <w:tcW w:w="1728" w:type="dxa"/>
          </w:tcPr>
          <w:p w14:paraId="66660E71">
            <w:pPr>
              <w:spacing w:after="0" w:line="240" w:lineRule="auto"/>
            </w:pPr>
            <w:r>
              <w:t>+5000</w:t>
            </w:r>
          </w:p>
        </w:tc>
        <w:tc>
          <w:tcPr>
            <w:tcW w:w="1728" w:type="dxa"/>
          </w:tcPr>
          <w:p w14:paraId="02EE2F3C">
            <w:pPr>
              <w:spacing w:after="0" w:line="240" w:lineRule="auto"/>
            </w:pPr>
            <w:r>
              <w:t>超级忠实（75 天）</w:t>
            </w:r>
          </w:p>
        </w:tc>
      </w:tr>
    </w:tbl>
    <w:p w14:paraId="02B23EAF"/>
    <w:p w14:paraId="3C8D93FE">
      <w:r>
        <w:t>设计逻辑：</w:t>
      </w:r>
    </w:p>
    <w:p w14:paraId="5B3C6508">
      <w:pPr>
        <w:pStyle w:val="16"/>
      </w:pPr>
      <w:r>
        <w:t>• 第 1 档门槛低（3000 分），新人 2 周即可达到，快速获得成就感</w:t>
      </w:r>
    </w:p>
    <w:p w14:paraId="0BCF6FA3">
      <w:pPr>
        <w:pStyle w:val="16"/>
      </w:pPr>
      <w:r>
        <w:t>• 第 2-4 档梯度合理（2000-3000 分差距），用户有持续动力</w:t>
      </w:r>
    </w:p>
    <w:p w14:paraId="65E7055B">
      <w:pPr>
        <w:pStyle w:val="16"/>
      </w:pPr>
      <w:r>
        <w:t>• 第 5 档门槛高（15000 分），筛选超级忠实用户，享受最高 7 折</w:t>
      </w:r>
    </w:p>
    <w:p w14:paraId="7D4AA743">
      <w:pPr>
        <w:pStyle w:val="4"/>
      </w:pPr>
      <w:r>
        <w:t>A.7 晶钻抵扣设计逻辑</w:t>
      </w:r>
    </w:p>
    <w:p w14:paraId="50933991">
      <w:r>
        <w:t>晶钻抵扣现金遵循「多买多送」原则：</w:t>
      </w:r>
    </w:p>
    <w:p w14:paraId="55B1D35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2A2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026A66">
            <w:pPr>
              <w:spacing w:after="0" w:line="240" w:lineRule="auto"/>
            </w:pPr>
            <w:r>
              <w:rPr>
                <w:b/>
              </w:rPr>
              <w:t>晶钻</w:t>
            </w:r>
          </w:p>
        </w:tc>
        <w:tc>
          <w:tcPr>
            <w:tcW w:w="1728" w:type="dxa"/>
          </w:tcPr>
          <w:p w14:paraId="5E7CB6C6">
            <w:pPr>
              <w:spacing w:after="0" w:line="240" w:lineRule="auto"/>
            </w:pPr>
            <w:r>
              <w:rPr>
                <w:b/>
              </w:rPr>
              <w:t>抵扣</w:t>
            </w:r>
          </w:p>
        </w:tc>
        <w:tc>
          <w:tcPr>
            <w:tcW w:w="1728" w:type="dxa"/>
          </w:tcPr>
          <w:p w14:paraId="07798F24">
            <w:pPr>
              <w:spacing w:after="0" w:line="240" w:lineRule="auto"/>
            </w:pPr>
            <w:r>
              <w:rPr>
                <w:b/>
              </w:rPr>
              <w:t>实际比例</w:t>
            </w:r>
          </w:p>
        </w:tc>
        <w:tc>
          <w:tcPr>
            <w:tcW w:w="1728" w:type="dxa"/>
          </w:tcPr>
          <w:p w14:paraId="6A8ADE74">
            <w:pPr>
              <w:spacing w:after="0" w:line="240" w:lineRule="auto"/>
            </w:pPr>
            <w:r>
              <w:rPr>
                <w:b/>
              </w:rPr>
              <w:t>额外赠送</w:t>
            </w:r>
          </w:p>
        </w:tc>
        <w:tc>
          <w:tcPr>
            <w:tcW w:w="1728" w:type="dxa"/>
          </w:tcPr>
          <w:p w14:paraId="7B813376">
            <w:pPr>
              <w:spacing w:after="0" w:line="240" w:lineRule="auto"/>
            </w:pPr>
            <w:r>
              <w:rPr>
                <w:b/>
              </w:rPr>
              <w:t>赠送比例</w:t>
            </w:r>
          </w:p>
        </w:tc>
      </w:tr>
      <w:tr w14:paraId="65EA2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7198A6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1ECEE180">
            <w:pPr>
              <w:spacing w:after="0" w:line="240" w:lineRule="auto"/>
            </w:pPr>
            <w:r>
              <w:t>¥10</w:t>
            </w:r>
          </w:p>
        </w:tc>
        <w:tc>
          <w:tcPr>
            <w:tcW w:w="1728" w:type="dxa"/>
          </w:tcPr>
          <w:p w14:paraId="3E29E70F">
            <w:pPr>
              <w:spacing w:after="0" w:line="240" w:lineRule="auto"/>
            </w:pPr>
            <w:r>
              <w:t>10:1</w:t>
            </w:r>
          </w:p>
        </w:tc>
        <w:tc>
          <w:tcPr>
            <w:tcW w:w="1728" w:type="dxa"/>
          </w:tcPr>
          <w:p w14:paraId="7FDC482B">
            <w:pPr>
              <w:spacing w:after="0" w:line="240" w:lineRule="auto"/>
            </w:pPr>
            <w:r>
              <w:t>¥0</w:t>
            </w:r>
          </w:p>
        </w:tc>
        <w:tc>
          <w:tcPr>
            <w:tcW w:w="1728" w:type="dxa"/>
          </w:tcPr>
          <w:p w14:paraId="2DDE012A">
            <w:pPr>
              <w:spacing w:after="0" w:line="240" w:lineRule="auto"/>
            </w:pPr>
            <w:r>
              <w:t>0%</w:t>
            </w:r>
          </w:p>
        </w:tc>
      </w:tr>
      <w:tr w14:paraId="4677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043313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3C2A8396">
            <w:pPr>
              <w:spacing w:after="0" w:line="240" w:lineRule="auto"/>
            </w:pPr>
            <w:r>
              <w:t>¥50</w:t>
            </w:r>
          </w:p>
        </w:tc>
        <w:tc>
          <w:tcPr>
            <w:tcW w:w="1728" w:type="dxa"/>
          </w:tcPr>
          <w:p w14:paraId="16751122">
            <w:pPr>
              <w:spacing w:after="0" w:line="240" w:lineRule="auto"/>
            </w:pPr>
            <w:r>
              <w:t>10:1</w:t>
            </w:r>
          </w:p>
        </w:tc>
        <w:tc>
          <w:tcPr>
            <w:tcW w:w="1728" w:type="dxa"/>
          </w:tcPr>
          <w:p w14:paraId="3E3706D8">
            <w:pPr>
              <w:spacing w:after="0" w:line="240" w:lineRule="auto"/>
            </w:pPr>
            <w:r>
              <w:t>¥0</w:t>
            </w:r>
          </w:p>
        </w:tc>
        <w:tc>
          <w:tcPr>
            <w:tcW w:w="1728" w:type="dxa"/>
          </w:tcPr>
          <w:p w14:paraId="47F9606D">
            <w:pPr>
              <w:spacing w:after="0" w:line="240" w:lineRule="auto"/>
            </w:pPr>
            <w:r>
              <w:t>0%</w:t>
            </w:r>
          </w:p>
        </w:tc>
      </w:tr>
      <w:tr w14:paraId="0B330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6ACA5F">
            <w:pPr>
              <w:spacing w:after="0" w:line="240" w:lineRule="auto"/>
            </w:pPr>
            <w:r>
              <w:t>1000</w:t>
            </w:r>
          </w:p>
        </w:tc>
        <w:tc>
          <w:tcPr>
            <w:tcW w:w="1728" w:type="dxa"/>
          </w:tcPr>
          <w:p w14:paraId="42CDD634">
            <w:pPr>
              <w:spacing w:after="0" w:line="240" w:lineRule="auto"/>
            </w:pPr>
            <w:r>
              <w:t>¥120</w:t>
            </w:r>
          </w:p>
        </w:tc>
        <w:tc>
          <w:tcPr>
            <w:tcW w:w="1728" w:type="dxa"/>
          </w:tcPr>
          <w:p w14:paraId="6A9DE38D">
            <w:pPr>
              <w:spacing w:after="0" w:line="240" w:lineRule="auto"/>
            </w:pPr>
            <w:r>
              <w:t>8.3:1</w:t>
            </w:r>
          </w:p>
        </w:tc>
        <w:tc>
          <w:tcPr>
            <w:tcW w:w="1728" w:type="dxa"/>
          </w:tcPr>
          <w:p w14:paraId="087519C2">
            <w:pPr>
              <w:spacing w:after="0" w:line="240" w:lineRule="auto"/>
            </w:pPr>
            <w:r>
              <w:t>¥20</w:t>
            </w:r>
          </w:p>
        </w:tc>
        <w:tc>
          <w:tcPr>
            <w:tcW w:w="1728" w:type="dxa"/>
          </w:tcPr>
          <w:p w14:paraId="6FEAE856">
            <w:pPr>
              <w:spacing w:after="0" w:line="240" w:lineRule="auto"/>
            </w:pPr>
            <w:r>
              <w:t>17%</w:t>
            </w:r>
          </w:p>
        </w:tc>
      </w:tr>
      <w:tr w14:paraId="045C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B3B972">
            <w:pPr>
              <w:spacing w:after="0" w:line="240" w:lineRule="auto"/>
            </w:pPr>
            <w:r>
              <w:t>2000</w:t>
            </w:r>
          </w:p>
        </w:tc>
        <w:tc>
          <w:tcPr>
            <w:tcW w:w="1728" w:type="dxa"/>
          </w:tcPr>
          <w:p w14:paraId="5C42198E">
            <w:pPr>
              <w:spacing w:after="0" w:line="240" w:lineRule="auto"/>
            </w:pPr>
            <w:r>
              <w:t>¥250</w:t>
            </w:r>
          </w:p>
        </w:tc>
        <w:tc>
          <w:tcPr>
            <w:tcW w:w="1728" w:type="dxa"/>
          </w:tcPr>
          <w:p w14:paraId="60DD3DDD">
            <w:pPr>
              <w:spacing w:after="0" w:line="240" w:lineRule="auto"/>
            </w:pPr>
            <w:r>
              <w:t>8:1</w:t>
            </w:r>
          </w:p>
        </w:tc>
        <w:tc>
          <w:tcPr>
            <w:tcW w:w="1728" w:type="dxa"/>
          </w:tcPr>
          <w:p w14:paraId="0FAA514B">
            <w:pPr>
              <w:spacing w:after="0" w:line="240" w:lineRule="auto"/>
            </w:pPr>
            <w:r>
              <w:t>¥50</w:t>
            </w:r>
          </w:p>
        </w:tc>
        <w:tc>
          <w:tcPr>
            <w:tcW w:w="1728" w:type="dxa"/>
          </w:tcPr>
          <w:p w14:paraId="15936E2E">
            <w:pPr>
              <w:spacing w:after="0" w:line="240" w:lineRule="auto"/>
            </w:pPr>
            <w:r>
              <w:t>25%</w:t>
            </w:r>
          </w:p>
        </w:tc>
      </w:tr>
      <w:tr w14:paraId="6B6AE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B0CDCA">
            <w:pPr>
              <w:spacing w:after="0" w:line="240" w:lineRule="auto"/>
            </w:pPr>
            <w:r>
              <w:t>5000</w:t>
            </w:r>
          </w:p>
        </w:tc>
        <w:tc>
          <w:tcPr>
            <w:tcW w:w="1728" w:type="dxa"/>
          </w:tcPr>
          <w:p w14:paraId="5AB96818">
            <w:pPr>
              <w:spacing w:after="0" w:line="240" w:lineRule="auto"/>
            </w:pPr>
            <w:r>
              <w:t>¥700</w:t>
            </w:r>
          </w:p>
        </w:tc>
        <w:tc>
          <w:tcPr>
            <w:tcW w:w="1728" w:type="dxa"/>
          </w:tcPr>
          <w:p w14:paraId="3413CDFC">
            <w:pPr>
              <w:spacing w:after="0" w:line="240" w:lineRule="auto"/>
            </w:pPr>
            <w:r>
              <w:t>7.1:1</w:t>
            </w:r>
          </w:p>
        </w:tc>
        <w:tc>
          <w:tcPr>
            <w:tcW w:w="1728" w:type="dxa"/>
          </w:tcPr>
          <w:p w14:paraId="700317CD">
            <w:pPr>
              <w:spacing w:after="0" w:line="240" w:lineRule="auto"/>
            </w:pPr>
            <w:r>
              <w:t>¥200</w:t>
            </w:r>
          </w:p>
        </w:tc>
        <w:tc>
          <w:tcPr>
            <w:tcW w:w="1728" w:type="dxa"/>
          </w:tcPr>
          <w:p w14:paraId="15765D2D">
            <w:pPr>
              <w:spacing w:after="0" w:line="240" w:lineRule="auto"/>
            </w:pPr>
            <w:r>
              <w:t>40%</w:t>
            </w:r>
          </w:p>
        </w:tc>
      </w:tr>
    </w:tbl>
    <w:p w14:paraId="0E2D37BE"/>
    <w:p w14:paraId="4FC7A4B9">
      <w:r>
        <w:t>设计逻辑：</w:t>
      </w:r>
    </w:p>
    <w:p w14:paraId="5E13DA20">
      <w:pPr>
        <w:pStyle w:val="16"/>
      </w:pPr>
      <w:r>
        <w:t>• 基础档位（100-500 晶钻）：10:1 标准比例，无额外赠送</w:t>
      </w:r>
    </w:p>
    <w:p w14:paraId="58BD87AB">
      <w:pPr>
        <w:pStyle w:val="16"/>
      </w:pPr>
      <w:r>
        <w:t>• 中级档位（1000-2000 晶钻）：额外赠送 17%-25%，鼓励积累</w:t>
      </w:r>
    </w:p>
    <w:p w14:paraId="02C3F38C">
      <w:pPr>
        <w:pStyle w:val="16"/>
      </w:pPr>
      <w:r>
        <w:t>• 高级档位（5000 晶钻）：额外赠送 40%，绑定超级忠实用户（需活跃约 1 年）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0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708</Words>
  <Characters>852</Characters>
  <Lines>0</Lines>
  <Paragraphs>0</Paragraphs>
  <TotalTime>4</TotalTime>
  <ScaleCrop>false</ScaleCrop>
  <LinksUpToDate>false</LinksUpToDate>
  <CharactersWithSpaces>920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冰冻鱼</cp:lastModifiedBy>
  <dcterms:modified xsi:type="dcterms:W3CDTF">2026-03-16T18:39:39Z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eyJoZGlkIjoiYmY0ZGQ4NjVmMWIyOTc1ZDA0NWNkYjViZWMwMTQ4N2MiLCJ1c2VySWQiOiIyMzUwNTc1NDQifQ==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10F82397C0C5421498099C56E952D12C_12</vt:lpwstr>
  </property>
</Properties>
</file>